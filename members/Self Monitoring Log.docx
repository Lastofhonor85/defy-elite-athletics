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545FF9">
      <w:pPr>
        <w:jc w:val="center"/>
      </w:pPr>
      <w:r>
        <w:rPr>
          <w:b/>
          <w:sz w:val="32"/>
        </w:rPr>
        <w:t>Self‑Monitoring Log (Daily)</w:t>
      </w:r>
    </w:p>
    <w:p w14:paraId="7E4E2FE0"/>
    <w:tbl>
      <w:tblPr>
        <w:tblStyle w:val="45"/>
        <w:tblW w:w="0" w:type="auto"/>
        <w:tblInd w:w="0" w:type="dxa"/>
        <w:tbl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 w14:paraId="7CB1E7D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CE09E3B">
            <w:pPr>
              <w:spacing w:after="0" w:line="240" w:lineRule="auto"/>
            </w:pPr>
            <w:r>
              <w:t>Meal</w:t>
            </w:r>
          </w:p>
        </w:tc>
        <w:tc>
          <w:tcPr>
            <w:tcW w:w="1234" w:type="dxa"/>
          </w:tcPr>
          <w:p w14:paraId="29B0A6C9">
            <w:pPr>
              <w:spacing w:after="0" w:line="240" w:lineRule="auto"/>
            </w:pPr>
            <w:r>
              <w:t>Time</w:t>
            </w:r>
          </w:p>
        </w:tc>
        <w:tc>
          <w:tcPr>
            <w:tcW w:w="1234" w:type="dxa"/>
          </w:tcPr>
          <w:p w14:paraId="0D743789">
            <w:pPr>
              <w:spacing w:after="0" w:line="240" w:lineRule="auto"/>
            </w:pPr>
            <w:r>
              <w:t>Hunger (1-10)</w:t>
            </w:r>
          </w:p>
        </w:tc>
        <w:tc>
          <w:tcPr>
            <w:tcW w:w="1234" w:type="dxa"/>
          </w:tcPr>
          <w:p w14:paraId="035C1246">
            <w:pPr>
              <w:spacing w:after="0" w:line="240" w:lineRule="auto"/>
            </w:pPr>
            <w:r>
              <w:t>Food / Portion</w:t>
            </w:r>
          </w:p>
        </w:tc>
        <w:tc>
          <w:tcPr>
            <w:tcW w:w="1234" w:type="dxa"/>
          </w:tcPr>
          <w:p w14:paraId="416A6B24">
            <w:pPr>
              <w:spacing w:after="0" w:line="240" w:lineRule="auto"/>
            </w:pPr>
            <w:r>
              <w:t>Fullness (1-10)</w:t>
            </w:r>
          </w:p>
        </w:tc>
        <w:tc>
          <w:tcPr>
            <w:tcW w:w="1234" w:type="dxa"/>
          </w:tcPr>
          <w:p w14:paraId="5708A0F3">
            <w:pPr>
              <w:spacing w:after="0" w:line="240" w:lineRule="auto"/>
            </w:pPr>
            <w:r>
              <w:t>Trigger / Emotion</w:t>
            </w:r>
          </w:p>
        </w:tc>
        <w:tc>
          <w:tcPr>
            <w:tcW w:w="1234" w:type="dxa"/>
          </w:tcPr>
          <w:p w14:paraId="1CD1ACD9">
            <w:pPr>
              <w:spacing w:after="0" w:line="240" w:lineRule="auto"/>
            </w:pPr>
            <w:r>
              <w:t>Photo (Y/N)</w:t>
            </w:r>
          </w:p>
        </w:tc>
      </w:tr>
      <w:tr w14:paraId="3C6F30B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8C6574E">
            <w:pPr>
              <w:spacing w:after="0" w:line="240" w:lineRule="auto"/>
            </w:pPr>
          </w:p>
        </w:tc>
        <w:tc>
          <w:tcPr>
            <w:tcW w:w="1234" w:type="dxa"/>
          </w:tcPr>
          <w:p w14:paraId="46AA234A">
            <w:pPr>
              <w:spacing w:after="0" w:line="240" w:lineRule="auto"/>
            </w:pPr>
          </w:p>
        </w:tc>
        <w:tc>
          <w:tcPr>
            <w:tcW w:w="1234" w:type="dxa"/>
          </w:tcPr>
          <w:p w14:paraId="418CB35E">
            <w:pPr>
              <w:spacing w:after="0" w:line="240" w:lineRule="auto"/>
            </w:pPr>
          </w:p>
        </w:tc>
        <w:tc>
          <w:tcPr>
            <w:tcW w:w="1234" w:type="dxa"/>
          </w:tcPr>
          <w:p w14:paraId="1D75B552">
            <w:pPr>
              <w:spacing w:after="0" w:line="240" w:lineRule="auto"/>
            </w:pPr>
          </w:p>
        </w:tc>
        <w:tc>
          <w:tcPr>
            <w:tcW w:w="1234" w:type="dxa"/>
          </w:tcPr>
          <w:p w14:paraId="283F47AB">
            <w:pPr>
              <w:spacing w:after="0" w:line="240" w:lineRule="auto"/>
            </w:pPr>
          </w:p>
        </w:tc>
        <w:tc>
          <w:tcPr>
            <w:tcW w:w="1234" w:type="dxa"/>
          </w:tcPr>
          <w:p w14:paraId="381FDBC4">
            <w:pPr>
              <w:spacing w:after="0" w:line="240" w:lineRule="auto"/>
            </w:pPr>
          </w:p>
        </w:tc>
        <w:tc>
          <w:tcPr>
            <w:tcW w:w="1234" w:type="dxa"/>
          </w:tcPr>
          <w:p w14:paraId="1A593476">
            <w:pPr>
              <w:spacing w:after="0" w:line="240" w:lineRule="auto"/>
            </w:pPr>
          </w:p>
        </w:tc>
      </w:tr>
      <w:tr w14:paraId="349D6FE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AC9E2F0">
            <w:pPr>
              <w:spacing w:after="0" w:line="240" w:lineRule="auto"/>
            </w:pPr>
          </w:p>
        </w:tc>
        <w:tc>
          <w:tcPr>
            <w:tcW w:w="1234" w:type="dxa"/>
          </w:tcPr>
          <w:p w14:paraId="69885B04">
            <w:pPr>
              <w:spacing w:after="0" w:line="240" w:lineRule="auto"/>
            </w:pPr>
          </w:p>
        </w:tc>
        <w:tc>
          <w:tcPr>
            <w:tcW w:w="1234" w:type="dxa"/>
          </w:tcPr>
          <w:p w14:paraId="305134F4">
            <w:pPr>
              <w:spacing w:after="0" w:line="240" w:lineRule="auto"/>
            </w:pPr>
          </w:p>
        </w:tc>
        <w:tc>
          <w:tcPr>
            <w:tcW w:w="1234" w:type="dxa"/>
          </w:tcPr>
          <w:p w14:paraId="3701329E">
            <w:pPr>
              <w:spacing w:after="0" w:line="240" w:lineRule="auto"/>
            </w:pPr>
          </w:p>
        </w:tc>
        <w:tc>
          <w:tcPr>
            <w:tcW w:w="1234" w:type="dxa"/>
          </w:tcPr>
          <w:p w14:paraId="53FD141E">
            <w:pPr>
              <w:spacing w:after="0" w:line="240" w:lineRule="auto"/>
            </w:pPr>
          </w:p>
        </w:tc>
        <w:tc>
          <w:tcPr>
            <w:tcW w:w="1234" w:type="dxa"/>
          </w:tcPr>
          <w:p w14:paraId="3F685576">
            <w:pPr>
              <w:spacing w:after="0" w:line="240" w:lineRule="auto"/>
            </w:pPr>
          </w:p>
        </w:tc>
        <w:tc>
          <w:tcPr>
            <w:tcW w:w="1234" w:type="dxa"/>
          </w:tcPr>
          <w:p w14:paraId="6372C0B5">
            <w:pPr>
              <w:spacing w:after="0" w:line="240" w:lineRule="auto"/>
            </w:pPr>
          </w:p>
        </w:tc>
      </w:tr>
      <w:tr w14:paraId="3836AFF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C40F075">
            <w:pPr>
              <w:spacing w:after="0" w:line="240" w:lineRule="auto"/>
            </w:pPr>
          </w:p>
        </w:tc>
        <w:tc>
          <w:tcPr>
            <w:tcW w:w="1234" w:type="dxa"/>
          </w:tcPr>
          <w:p w14:paraId="558289AE">
            <w:pPr>
              <w:spacing w:after="0" w:line="240" w:lineRule="auto"/>
            </w:pPr>
          </w:p>
        </w:tc>
        <w:tc>
          <w:tcPr>
            <w:tcW w:w="1234" w:type="dxa"/>
          </w:tcPr>
          <w:p w14:paraId="3875B7EC">
            <w:pPr>
              <w:spacing w:after="0" w:line="240" w:lineRule="auto"/>
            </w:pPr>
          </w:p>
        </w:tc>
        <w:tc>
          <w:tcPr>
            <w:tcW w:w="1234" w:type="dxa"/>
          </w:tcPr>
          <w:p w14:paraId="0401109C">
            <w:pPr>
              <w:spacing w:after="0" w:line="240" w:lineRule="auto"/>
            </w:pPr>
          </w:p>
        </w:tc>
        <w:tc>
          <w:tcPr>
            <w:tcW w:w="1234" w:type="dxa"/>
          </w:tcPr>
          <w:p w14:paraId="1524C140">
            <w:pPr>
              <w:spacing w:after="0" w:line="240" w:lineRule="auto"/>
            </w:pPr>
          </w:p>
        </w:tc>
        <w:tc>
          <w:tcPr>
            <w:tcW w:w="1234" w:type="dxa"/>
          </w:tcPr>
          <w:p w14:paraId="767A6A47">
            <w:pPr>
              <w:spacing w:after="0" w:line="240" w:lineRule="auto"/>
            </w:pPr>
          </w:p>
        </w:tc>
        <w:tc>
          <w:tcPr>
            <w:tcW w:w="1234" w:type="dxa"/>
          </w:tcPr>
          <w:p w14:paraId="17616494">
            <w:pPr>
              <w:spacing w:after="0" w:line="240" w:lineRule="auto"/>
            </w:pPr>
          </w:p>
        </w:tc>
      </w:tr>
      <w:tr w14:paraId="4B495F1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88AE795">
            <w:pPr>
              <w:spacing w:after="0" w:line="240" w:lineRule="auto"/>
            </w:pPr>
          </w:p>
        </w:tc>
        <w:tc>
          <w:tcPr>
            <w:tcW w:w="1234" w:type="dxa"/>
          </w:tcPr>
          <w:p w14:paraId="552C54F8">
            <w:pPr>
              <w:spacing w:after="0" w:line="240" w:lineRule="auto"/>
            </w:pPr>
          </w:p>
        </w:tc>
        <w:tc>
          <w:tcPr>
            <w:tcW w:w="1234" w:type="dxa"/>
          </w:tcPr>
          <w:p w14:paraId="4DA3033D">
            <w:pPr>
              <w:spacing w:after="0" w:line="240" w:lineRule="auto"/>
            </w:pPr>
          </w:p>
        </w:tc>
        <w:tc>
          <w:tcPr>
            <w:tcW w:w="1234" w:type="dxa"/>
          </w:tcPr>
          <w:p w14:paraId="0C8FC400">
            <w:pPr>
              <w:spacing w:after="0" w:line="240" w:lineRule="auto"/>
            </w:pPr>
          </w:p>
        </w:tc>
        <w:tc>
          <w:tcPr>
            <w:tcW w:w="1234" w:type="dxa"/>
          </w:tcPr>
          <w:p w14:paraId="5C5D0EA4">
            <w:pPr>
              <w:spacing w:after="0" w:line="240" w:lineRule="auto"/>
            </w:pPr>
          </w:p>
        </w:tc>
        <w:tc>
          <w:tcPr>
            <w:tcW w:w="1234" w:type="dxa"/>
          </w:tcPr>
          <w:p w14:paraId="60CC3D6C">
            <w:pPr>
              <w:spacing w:after="0" w:line="240" w:lineRule="auto"/>
            </w:pPr>
          </w:p>
        </w:tc>
        <w:tc>
          <w:tcPr>
            <w:tcW w:w="1234" w:type="dxa"/>
          </w:tcPr>
          <w:p w14:paraId="2567800F">
            <w:pPr>
              <w:spacing w:after="0" w:line="240" w:lineRule="auto"/>
            </w:pPr>
          </w:p>
        </w:tc>
      </w:tr>
      <w:tr w14:paraId="1662BF7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53D1AB0">
            <w:pPr>
              <w:spacing w:after="0" w:line="240" w:lineRule="auto"/>
            </w:pPr>
          </w:p>
        </w:tc>
        <w:tc>
          <w:tcPr>
            <w:tcW w:w="1234" w:type="dxa"/>
          </w:tcPr>
          <w:p w14:paraId="13DBE8D5">
            <w:pPr>
              <w:spacing w:after="0" w:line="240" w:lineRule="auto"/>
            </w:pPr>
          </w:p>
        </w:tc>
        <w:tc>
          <w:tcPr>
            <w:tcW w:w="1234" w:type="dxa"/>
          </w:tcPr>
          <w:p w14:paraId="01AB848F">
            <w:pPr>
              <w:spacing w:after="0" w:line="240" w:lineRule="auto"/>
            </w:pPr>
          </w:p>
        </w:tc>
        <w:tc>
          <w:tcPr>
            <w:tcW w:w="1234" w:type="dxa"/>
          </w:tcPr>
          <w:p w14:paraId="6027008D">
            <w:pPr>
              <w:spacing w:after="0" w:line="240" w:lineRule="auto"/>
            </w:pPr>
          </w:p>
        </w:tc>
        <w:tc>
          <w:tcPr>
            <w:tcW w:w="1234" w:type="dxa"/>
          </w:tcPr>
          <w:p w14:paraId="10626B11">
            <w:pPr>
              <w:spacing w:after="0" w:line="240" w:lineRule="auto"/>
            </w:pPr>
          </w:p>
        </w:tc>
        <w:tc>
          <w:tcPr>
            <w:tcW w:w="1234" w:type="dxa"/>
          </w:tcPr>
          <w:p w14:paraId="3CFF17B6">
            <w:pPr>
              <w:spacing w:after="0" w:line="240" w:lineRule="auto"/>
            </w:pPr>
          </w:p>
        </w:tc>
        <w:tc>
          <w:tcPr>
            <w:tcW w:w="1234" w:type="dxa"/>
          </w:tcPr>
          <w:p w14:paraId="09D94D7D">
            <w:pPr>
              <w:spacing w:after="0" w:line="240" w:lineRule="auto"/>
            </w:pPr>
          </w:p>
        </w:tc>
      </w:tr>
      <w:tr w14:paraId="01F8308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962C30F">
            <w:pPr>
              <w:spacing w:after="0" w:line="240" w:lineRule="auto"/>
            </w:pPr>
          </w:p>
        </w:tc>
        <w:tc>
          <w:tcPr>
            <w:tcW w:w="1234" w:type="dxa"/>
          </w:tcPr>
          <w:p w14:paraId="600131EB">
            <w:pPr>
              <w:spacing w:after="0" w:line="240" w:lineRule="auto"/>
            </w:pPr>
          </w:p>
        </w:tc>
        <w:tc>
          <w:tcPr>
            <w:tcW w:w="1234" w:type="dxa"/>
          </w:tcPr>
          <w:p w14:paraId="464B1FDD">
            <w:pPr>
              <w:spacing w:after="0" w:line="240" w:lineRule="auto"/>
            </w:pPr>
          </w:p>
        </w:tc>
        <w:tc>
          <w:tcPr>
            <w:tcW w:w="1234" w:type="dxa"/>
          </w:tcPr>
          <w:p w14:paraId="16999131">
            <w:pPr>
              <w:spacing w:after="0" w:line="240" w:lineRule="auto"/>
            </w:pPr>
          </w:p>
        </w:tc>
        <w:tc>
          <w:tcPr>
            <w:tcW w:w="1234" w:type="dxa"/>
          </w:tcPr>
          <w:p w14:paraId="4CEE5359">
            <w:pPr>
              <w:spacing w:after="0" w:line="240" w:lineRule="auto"/>
            </w:pPr>
          </w:p>
        </w:tc>
        <w:tc>
          <w:tcPr>
            <w:tcW w:w="1234" w:type="dxa"/>
          </w:tcPr>
          <w:p w14:paraId="3B878A1D">
            <w:pPr>
              <w:spacing w:after="0" w:line="240" w:lineRule="auto"/>
            </w:pPr>
          </w:p>
        </w:tc>
        <w:tc>
          <w:tcPr>
            <w:tcW w:w="1234" w:type="dxa"/>
          </w:tcPr>
          <w:p w14:paraId="4DE82A48">
            <w:pPr>
              <w:spacing w:after="0" w:line="240" w:lineRule="auto"/>
            </w:pPr>
          </w:p>
        </w:tc>
      </w:tr>
      <w:tr w14:paraId="73384F0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C52BCFB">
            <w:pPr>
              <w:spacing w:after="0" w:line="240" w:lineRule="auto"/>
            </w:pPr>
          </w:p>
        </w:tc>
        <w:tc>
          <w:tcPr>
            <w:tcW w:w="1234" w:type="dxa"/>
          </w:tcPr>
          <w:p w14:paraId="56027C0F">
            <w:pPr>
              <w:spacing w:after="0" w:line="240" w:lineRule="auto"/>
            </w:pPr>
          </w:p>
        </w:tc>
        <w:tc>
          <w:tcPr>
            <w:tcW w:w="1234" w:type="dxa"/>
          </w:tcPr>
          <w:p w14:paraId="091AD356">
            <w:pPr>
              <w:spacing w:after="0" w:line="240" w:lineRule="auto"/>
            </w:pPr>
          </w:p>
        </w:tc>
        <w:tc>
          <w:tcPr>
            <w:tcW w:w="1234" w:type="dxa"/>
          </w:tcPr>
          <w:p w14:paraId="0E4B1BDD">
            <w:pPr>
              <w:spacing w:after="0" w:line="240" w:lineRule="auto"/>
            </w:pPr>
          </w:p>
        </w:tc>
        <w:tc>
          <w:tcPr>
            <w:tcW w:w="1234" w:type="dxa"/>
          </w:tcPr>
          <w:p w14:paraId="494784AB">
            <w:pPr>
              <w:spacing w:after="0" w:line="240" w:lineRule="auto"/>
            </w:pPr>
          </w:p>
        </w:tc>
        <w:tc>
          <w:tcPr>
            <w:tcW w:w="1234" w:type="dxa"/>
          </w:tcPr>
          <w:p w14:paraId="1A1A8DBA">
            <w:pPr>
              <w:spacing w:after="0" w:line="240" w:lineRule="auto"/>
            </w:pPr>
          </w:p>
        </w:tc>
        <w:tc>
          <w:tcPr>
            <w:tcW w:w="1234" w:type="dxa"/>
          </w:tcPr>
          <w:p w14:paraId="39287337">
            <w:pPr>
              <w:spacing w:after="0" w:line="240" w:lineRule="auto"/>
            </w:pPr>
          </w:p>
        </w:tc>
      </w:tr>
      <w:tr w14:paraId="7659F4F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DB1E826">
            <w:pPr>
              <w:spacing w:after="0" w:line="240" w:lineRule="auto"/>
            </w:pPr>
          </w:p>
        </w:tc>
        <w:tc>
          <w:tcPr>
            <w:tcW w:w="1234" w:type="dxa"/>
          </w:tcPr>
          <w:p w14:paraId="15162921">
            <w:pPr>
              <w:spacing w:after="0" w:line="240" w:lineRule="auto"/>
            </w:pPr>
          </w:p>
        </w:tc>
        <w:tc>
          <w:tcPr>
            <w:tcW w:w="1234" w:type="dxa"/>
          </w:tcPr>
          <w:p w14:paraId="1B307A56">
            <w:pPr>
              <w:spacing w:after="0" w:line="240" w:lineRule="auto"/>
            </w:pPr>
          </w:p>
        </w:tc>
        <w:tc>
          <w:tcPr>
            <w:tcW w:w="1234" w:type="dxa"/>
          </w:tcPr>
          <w:p w14:paraId="7B3215DE">
            <w:pPr>
              <w:spacing w:after="0" w:line="240" w:lineRule="auto"/>
            </w:pPr>
          </w:p>
        </w:tc>
        <w:tc>
          <w:tcPr>
            <w:tcW w:w="1234" w:type="dxa"/>
          </w:tcPr>
          <w:p w14:paraId="18243413">
            <w:pPr>
              <w:spacing w:after="0" w:line="240" w:lineRule="auto"/>
            </w:pPr>
          </w:p>
        </w:tc>
        <w:tc>
          <w:tcPr>
            <w:tcW w:w="1234" w:type="dxa"/>
          </w:tcPr>
          <w:p w14:paraId="048841FF">
            <w:pPr>
              <w:spacing w:after="0" w:line="240" w:lineRule="auto"/>
            </w:pPr>
          </w:p>
        </w:tc>
        <w:tc>
          <w:tcPr>
            <w:tcW w:w="1234" w:type="dxa"/>
          </w:tcPr>
          <w:p w14:paraId="2554683D">
            <w:pPr>
              <w:spacing w:after="0" w:line="240" w:lineRule="auto"/>
            </w:pPr>
          </w:p>
        </w:tc>
      </w:tr>
      <w:tr w14:paraId="2C8D3DA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FB4F435">
            <w:pPr>
              <w:spacing w:after="0" w:line="240" w:lineRule="auto"/>
            </w:pPr>
          </w:p>
        </w:tc>
        <w:tc>
          <w:tcPr>
            <w:tcW w:w="1234" w:type="dxa"/>
          </w:tcPr>
          <w:p w14:paraId="4848AD64">
            <w:pPr>
              <w:spacing w:after="0" w:line="240" w:lineRule="auto"/>
            </w:pPr>
          </w:p>
        </w:tc>
        <w:tc>
          <w:tcPr>
            <w:tcW w:w="1234" w:type="dxa"/>
          </w:tcPr>
          <w:p w14:paraId="2E12BBC5">
            <w:pPr>
              <w:spacing w:after="0" w:line="240" w:lineRule="auto"/>
            </w:pPr>
          </w:p>
        </w:tc>
        <w:tc>
          <w:tcPr>
            <w:tcW w:w="1234" w:type="dxa"/>
          </w:tcPr>
          <w:p w14:paraId="4537D639">
            <w:pPr>
              <w:spacing w:after="0" w:line="240" w:lineRule="auto"/>
            </w:pPr>
          </w:p>
        </w:tc>
        <w:tc>
          <w:tcPr>
            <w:tcW w:w="1234" w:type="dxa"/>
          </w:tcPr>
          <w:p w14:paraId="2858C0AF">
            <w:pPr>
              <w:spacing w:after="0" w:line="240" w:lineRule="auto"/>
            </w:pPr>
          </w:p>
        </w:tc>
        <w:tc>
          <w:tcPr>
            <w:tcW w:w="1234" w:type="dxa"/>
          </w:tcPr>
          <w:p w14:paraId="4ECFB329">
            <w:pPr>
              <w:spacing w:after="0" w:line="240" w:lineRule="auto"/>
            </w:pPr>
          </w:p>
        </w:tc>
        <w:tc>
          <w:tcPr>
            <w:tcW w:w="1234" w:type="dxa"/>
          </w:tcPr>
          <w:p w14:paraId="4A1361E5">
            <w:pPr>
              <w:spacing w:after="0" w:line="240" w:lineRule="auto"/>
            </w:pPr>
          </w:p>
        </w:tc>
      </w:tr>
      <w:tr w14:paraId="343656B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D1E4C3D">
            <w:pPr>
              <w:spacing w:after="0" w:line="240" w:lineRule="auto"/>
            </w:pPr>
          </w:p>
        </w:tc>
        <w:tc>
          <w:tcPr>
            <w:tcW w:w="1234" w:type="dxa"/>
          </w:tcPr>
          <w:p w14:paraId="5B93282F">
            <w:pPr>
              <w:spacing w:after="0" w:line="240" w:lineRule="auto"/>
            </w:pPr>
          </w:p>
        </w:tc>
        <w:tc>
          <w:tcPr>
            <w:tcW w:w="1234" w:type="dxa"/>
          </w:tcPr>
          <w:p w14:paraId="2A4C56D2">
            <w:pPr>
              <w:spacing w:after="0" w:line="240" w:lineRule="auto"/>
            </w:pPr>
          </w:p>
        </w:tc>
        <w:tc>
          <w:tcPr>
            <w:tcW w:w="1234" w:type="dxa"/>
          </w:tcPr>
          <w:p w14:paraId="09E07605">
            <w:pPr>
              <w:spacing w:after="0" w:line="240" w:lineRule="auto"/>
            </w:pPr>
          </w:p>
        </w:tc>
        <w:tc>
          <w:tcPr>
            <w:tcW w:w="1234" w:type="dxa"/>
          </w:tcPr>
          <w:p w14:paraId="524F7A7B">
            <w:pPr>
              <w:spacing w:after="0" w:line="240" w:lineRule="auto"/>
            </w:pPr>
          </w:p>
        </w:tc>
        <w:tc>
          <w:tcPr>
            <w:tcW w:w="1234" w:type="dxa"/>
          </w:tcPr>
          <w:p w14:paraId="3B898CA2">
            <w:pPr>
              <w:spacing w:after="0" w:line="240" w:lineRule="auto"/>
            </w:pPr>
          </w:p>
        </w:tc>
        <w:tc>
          <w:tcPr>
            <w:tcW w:w="1234" w:type="dxa"/>
          </w:tcPr>
          <w:p w14:paraId="53EC17AF">
            <w:pPr>
              <w:spacing w:after="0" w:line="240" w:lineRule="auto"/>
            </w:pPr>
          </w:p>
        </w:tc>
      </w:tr>
      <w:tr w14:paraId="0EEF277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D3628CE">
            <w:pPr>
              <w:spacing w:after="0" w:line="240" w:lineRule="auto"/>
            </w:pPr>
          </w:p>
        </w:tc>
        <w:tc>
          <w:tcPr>
            <w:tcW w:w="1234" w:type="dxa"/>
          </w:tcPr>
          <w:p w14:paraId="106A4341">
            <w:pPr>
              <w:spacing w:after="0" w:line="240" w:lineRule="auto"/>
            </w:pPr>
          </w:p>
        </w:tc>
        <w:tc>
          <w:tcPr>
            <w:tcW w:w="1234" w:type="dxa"/>
          </w:tcPr>
          <w:p w14:paraId="4BED30A7">
            <w:pPr>
              <w:spacing w:after="0" w:line="240" w:lineRule="auto"/>
            </w:pPr>
          </w:p>
        </w:tc>
        <w:tc>
          <w:tcPr>
            <w:tcW w:w="1234" w:type="dxa"/>
          </w:tcPr>
          <w:p w14:paraId="20301B0B">
            <w:pPr>
              <w:spacing w:after="0" w:line="240" w:lineRule="auto"/>
            </w:pPr>
          </w:p>
        </w:tc>
        <w:tc>
          <w:tcPr>
            <w:tcW w:w="1234" w:type="dxa"/>
          </w:tcPr>
          <w:p w14:paraId="36800103">
            <w:pPr>
              <w:spacing w:after="0" w:line="240" w:lineRule="auto"/>
            </w:pPr>
          </w:p>
        </w:tc>
        <w:tc>
          <w:tcPr>
            <w:tcW w:w="1234" w:type="dxa"/>
          </w:tcPr>
          <w:p w14:paraId="459B1C35">
            <w:pPr>
              <w:spacing w:after="0" w:line="240" w:lineRule="auto"/>
            </w:pPr>
          </w:p>
        </w:tc>
        <w:tc>
          <w:tcPr>
            <w:tcW w:w="1234" w:type="dxa"/>
          </w:tcPr>
          <w:p w14:paraId="78E77AD1">
            <w:pPr>
              <w:spacing w:after="0" w:line="240" w:lineRule="auto"/>
            </w:pPr>
          </w:p>
        </w:tc>
      </w:tr>
      <w:tr w14:paraId="39175DC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F720973">
            <w:pPr>
              <w:spacing w:after="0" w:line="240" w:lineRule="auto"/>
            </w:pPr>
          </w:p>
        </w:tc>
        <w:tc>
          <w:tcPr>
            <w:tcW w:w="1234" w:type="dxa"/>
          </w:tcPr>
          <w:p w14:paraId="2B5CA7D6">
            <w:pPr>
              <w:spacing w:after="0" w:line="240" w:lineRule="auto"/>
            </w:pPr>
          </w:p>
        </w:tc>
        <w:tc>
          <w:tcPr>
            <w:tcW w:w="1234" w:type="dxa"/>
          </w:tcPr>
          <w:p w14:paraId="5B55307D">
            <w:pPr>
              <w:spacing w:after="0" w:line="240" w:lineRule="auto"/>
            </w:pPr>
          </w:p>
        </w:tc>
        <w:tc>
          <w:tcPr>
            <w:tcW w:w="1234" w:type="dxa"/>
          </w:tcPr>
          <w:p w14:paraId="527CE4DC">
            <w:pPr>
              <w:spacing w:after="0" w:line="240" w:lineRule="auto"/>
            </w:pPr>
          </w:p>
        </w:tc>
        <w:tc>
          <w:tcPr>
            <w:tcW w:w="1234" w:type="dxa"/>
          </w:tcPr>
          <w:p w14:paraId="6E69950F">
            <w:pPr>
              <w:spacing w:after="0" w:line="240" w:lineRule="auto"/>
            </w:pPr>
          </w:p>
        </w:tc>
        <w:tc>
          <w:tcPr>
            <w:tcW w:w="1234" w:type="dxa"/>
          </w:tcPr>
          <w:p w14:paraId="7223B384">
            <w:pPr>
              <w:spacing w:after="0" w:line="240" w:lineRule="auto"/>
            </w:pPr>
          </w:p>
        </w:tc>
        <w:tc>
          <w:tcPr>
            <w:tcW w:w="1234" w:type="dxa"/>
          </w:tcPr>
          <w:p w14:paraId="4233C82D">
            <w:pPr>
              <w:spacing w:after="0" w:line="240" w:lineRule="auto"/>
            </w:pPr>
          </w:p>
        </w:tc>
      </w:tr>
      <w:tr w14:paraId="2E32B5D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2DA03A92">
            <w:pPr>
              <w:spacing w:after="0" w:line="240" w:lineRule="auto"/>
            </w:pPr>
          </w:p>
        </w:tc>
        <w:tc>
          <w:tcPr>
            <w:tcW w:w="1234" w:type="dxa"/>
          </w:tcPr>
          <w:p w14:paraId="1A4620A4">
            <w:pPr>
              <w:spacing w:after="0" w:line="240" w:lineRule="auto"/>
            </w:pPr>
          </w:p>
        </w:tc>
        <w:tc>
          <w:tcPr>
            <w:tcW w:w="1234" w:type="dxa"/>
          </w:tcPr>
          <w:p w14:paraId="6DD42724">
            <w:pPr>
              <w:spacing w:after="0" w:line="240" w:lineRule="auto"/>
            </w:pPr>
          </w:p>
        </w:tc>
        <w:tc>
          <w:tcPr>
            <w:tcW w:w="1234" w:type="dxa"/>
          </w:tcPr>
          <w:p w14:paraId="5BCFFC3A">
            <w:pPr>
              <w:spacing w:after="0" w:line="240" w:lineRule="auto"/>
            </w:pPr>
          </w:p>
        </w:tc>
        <w:tc>
          <w:tcPr>
            <w:tcW w:w="1234" w:type="dxa"/>
          </w:tcPr>
          <w:p w14:paraId="43DE867D">
            <w:pPr>
              <w:spacing w:after="0" w:line="240" w:lineRule="auto"/>
            </w:pPr>
          </w:p>
        </w:tc>
        <w:tc>
          <w:tcPr>
            <w:tcW w:w="1234" w:type="dxa"/>
          </w:tcPr>
          <w:p w14:paraId="1B6F839A">
            <w:pPr>
              <w:spacing w:after="0" w:line="240" w:lineRule="auto"/>
            </w:pPr>
          </w:p>
        </w:tc>
        <w:tc>
          <w:tcPr>
            <w:tcW w:w="1234" w:type="dxa"/>
          </w:tcPr>
          <w:p w14:paraId="580A8B6C">
            <w:pPr>
              <w:spacing w:after="0" w:line="240" w:lineRule="auto"/>
            </w:pPr>
          </w:p>
        </w:tc>
      </w:tr>
      <w:tr w14:paraId="6F4D331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09D4801">
            <w:pPr>
              <w:spacing w:after="0" w:line="240" w:lineRule="auto"/>
            </w:pPr>
          </w:p>
        </w:tc>
        <w:tc>
          <w:tcPr>
            <w:tcW w:w="1234" w:type="dxa"/>
          </w:tcPr>
          <w:p w14:paraId="1F405F18">
            <w:pPr>
              <w:spacing w:after="0" w:line="240" w:lineRule="auto"/>
            </w:pPr>
          </w:p>
        </w:tc>
        <w:tc>
          <w:tcPr>
            <w:tcW w:w="1234" w:type="dxa"/>
          </w:tcPr>
          <w:p w14:paraId="277B3BD5">
            <w:pPr>
              <w:spacing w:after="0" w:line="240" w:lineRule="auto"/>
            </w:pPr>
          </w:p>
        </w:tc>
        <w:tc>
          <w:tcPr>
            <w:tcW w:w="1234" w:type="dxa"/>
          </w:tcPr>
          <w:p w14:paraId="4FBA0647">
            <w:pPr>
              <w:spacing w:after="0" w:line="240" w:lineRule="auto"/>
            </w:pPr>
          </w:p>
        </w:tc>
        <w:tc>
          <w:tcPr>
            <w:tcW w:w="1234" w:type="dxa"/>
          </w:tcPr>
          <w:p w14:paraId="2C80264D">
            <w:pPr>
              <w:spacing w:after="0" w:line="240" w:lineRule="auto"/>
            </w:pPr>
          </w:p>
        </w:tc>
        <w:tc>
          <w:tcPr>
            <w:tcW w:w="1234" w:type="dxa"/>
          </w:tcPr>
          <w:p w14:paraId="5B8489C7">
            <w:pPr>
              <w:spacing w:after="0" w:line="240" w:lineRule="auto"/>
            </w:pPr>
          </w:p>
        </w:tc>
        <w:tc>
          <w:tcPr>
            <w:tcW w:w="1234" w:type="dxa"/>
          </w:tcPr>
          <w:p w14:paraId="7A8408E6">
            <w:pPr>
              <w:spacing w:after="0" w:line="240" w:lineRule="auto"/>
            </w:pPr>
          </w:p>
        </w:tc>
      </w:tr>
      <w:tr w14:paraId="248243F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5298F21">
            <w:pPr>
              <w:spacing w:after="0" w:line="240" w:lineRule="auto"/>
            </w:pPr>
          </w:p>
        </w:tc>
        <w:tc>
          <w:tcPr>
            <w:tcW w:w="1234" w:type="dxa"/>
          </w:tcPr>
          <w:p w14:paraId="36DB6A75">
            <w:pPr>
              <w:spacing w:after="0" w:line="240" w:lineRule="auto"/>
            </w:pPr>
          </w:p>
        </w:tc>
        <w:tc>
          <w:tcPr>
            <w:tcW w:w="1234" w:type="dxa"/>
          </w:tcPr>
          <w:p w14:paraId="3B1E280A">
            <w:pPr>
              <w:spacing w:after="0" w:line="240" w:lineRule="auto"/>
            </w:pPr>
          </w:p>
        </w:tc>
        <w:tc>
          <w:tcPr>
            <w:tcW w:w="1234" w:type="dxa"/>
          </w:tcPr>
          <w:p w14:paraId="203A2E3B">
            <w:pPr>
              <w:spacing w:after="0" w:line="240" w:lineRule="auto"/>
            </w:pPr>
          </w:p>
        </w:tc>
        <w:tc>
          <w:tcPr>
            <w:tcW w:w="1234" w:type="dxa"/>
          </w:tcPr>
          <w:p w14:paraId="4D01057F">
            <w:pPr>
              <w:spacing w:after="0" w:line="240" w:lineRule="auto"/>
            </w:pPr>
          </w:p>
        </w:tc>
        <w:tc>
          <w:tcPr>
            <w:tcW w:w="1234" w:type="dxa"/>
          </w:tcPr>
          <w:p w14:paraId="271960C5">
            <w:pPr>
              <w:spacing w:after="0" w:line="240" w:lineRule="auto"/>
            </w:pPr>
          </w:p>
        </w:tc>
        <w:tc>
          <w:tcPr>
            <w:tcW w:w="1234" w:type="dxa"/>
          </w:tcPr>
          <w:p w14:paraId="31D4A400">
            <w:pPr>
              <w:spacing w:after="0" w:line="240" w:lineRule="auto"/>
            </w:pPr>
          </w:p>
        </w:tc>
      </w:tr>
      <w:tr w14:paraId="4CFBE27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1A752BA">
            <w:pPr>
              <w:spacing w:after="0" w:line="240" w:lineRule="auto"/>
            </w:pPr>
          </w:p>
        </w:tc>
        <w:tc>
          <w:tcPr>
            <w:tcW w:w="1234" w:type="dxa"/>
          </w:tcPr>
          <w:p w14:paraId="0765CDF2">
            <w:pPr>
              <w:spacing w:after="0" w:line="240" w:lineRule="auto"/>
            </w:pPr>
          </w:p>
        </w:tc>
        <w:tc>
          <w:tcPr>
            <w:tcW w:w="1234" w:type="dxa"/>
          </w:tcPr>
          <w:p w14:paraId="594BEBB0">
            <w:pPr>
              <w:spacing w:after="0" w:line="240" w:lineRule="auto"/>
            </w:pPr>
          </w:p>
        </w:tc>
        <w:tc>
          <w:tcPr>
            <w:tcW w:w="1234" w:type="dxa"/>
          </w:tcPr>
          <w:p w14:paraId="1D329649">
            <w:pPr>
              <w:spacing w:after="0" w:line="240" w:lineRule="auto"/>
            </w:pPr>
          </w:p>
        </w:tc>
        <w:tc>
          <w:tcPr>
            <w:tcW w:w="1234" w:type="dxa"/>
          </w:tcPr>
          <w:p w14:paraId="5CC6446D">
            <w:pPr>
              <w:spacing w:after="0" w:line="240" w:lineRule="auto"/>
            </w:pPr>
          </w:p>
        </w:tc>
        <w:tc>
          <w:tcPr>
            <w:tcW w:w="1234" w:type="dxa"/>
          </w:tcPr>
          <w:p w14:paraId="4C478A20">
            <w:pPr>
              <w:spacing w:after="0" w:line="240" w:lineRule="auto"/>
            </w:pPr>
          </w:p>
        </w:tc>
        <w:tc>
          <w:tcPr>
            <w:tcW w:w="1234" w:type="dxa"/>
          </w:tcPr>
          <w:p w14:paraId="32B6B476">
            <w:pPr>
              <w:spacing w:after="0" w:line="240" w:lineRule="auto"/>
            </w:pPr>
          </w:p>
        </w:tc>
      </w:tr>
      <w:tr w14:paraId="4499C1B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F09F4BB">
            <w:pPr>
              <w:spacing w:after="0" w:line="240" w:lineRule="auto"/>
            </w:pPr>
          </w:p>
        </w:tc>
        <w:tc>
          <w:tcPr>
            <w:tcW w:w="1234" w:type="dxa"/>
          </w:tcPr>
          <w:p w14:paraId="5555F3AC">
            <w:pPr>
              <w:spacing w:after="0" w:line="240" w:lineRule="auto"/>
            </w:pPr>
          </w:p>
        </w:tc>
        <w:tc>
          <w:tcPr>
            <w:tcW w:w="1234" w:type="dxa"/>
          </w:tcPr>
          <w:p w14:paraId="6571D75A">
            <w:pPr>
              <w:spacing w:after="0" w:line="240" w:lineRule="auto"/>
            </w:pPr>
          </w:p>
        </w:tc>
        <w:tc>
          <w:tcPr>
            <w:tcW w:w="1234" w:type="dxa"/>
          </w:tcPr>
          <w:p w14:paraId="131E4723">
            <w:pPr>
              <w:spacing w:after="0" w:line="240" w:lineRule="auto"/>
            </w:pPr>
          </w:p>
        </w:tc>
        <w:tc>
          <w:tcPr>
            <w:tcW w:w="1234" w:type="dxa"/>
          </w:tcPr>
          <w:p w14:paraId="05618655">
            <w:pPr>
              <w:spacing w:after="0" w:line="240" w:lineRule="auto"/>
            </w:pPr>
          </w:p>
        </w:tc>
        <w:tc>
          <w:tcPr>
            <w:tcW w:w="1234" w:type="dxa"/>
          </w:tcPr>
          <w:p w14:paraId="1130300D">
            <w:pPr>
              <w:spacing w:after="0" w:line="240" w:lineRule="auto"/>
            </w:pPr>
          </w:p>
        </w:tc>
        <w:tc>
          <w:tcPr>
            <w:tcW w:w="1234" w:type="dxa"/>
          </w:tcPr>
          <w:p w14:paraId="4D98661B">
            <w:pPr>
              <w:spacing w:after="0" w:line="240" w:lineRule="auto"/>
            </w:pPr>
          </w:p>
        </w:tc>
      </w:tr>
      <w:tr w14:paraId="579C97D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1AC35036">
            <w:pPr>
              <w:spacing w:after="0" w:line="240" w:lineRule="auto"/>
            </w:pPr>
          </w:p>
        </w:tc>
        <w:tc>
          <w:tcPr>
            <w:tcW w:w="1234" w:type="dxa"/>
          </w:tcPr>
          <w:p w14:paraId="334D2583">
            <w:pPr>
              <w:spacing w:after="0" w:line="240" w:lineRule="auto"/>
            </w:pPr>
          </w:p>
        </w:tc>
        <w:tc>
          <w:tcPr>
            <w:tcW w:w="1234" w:type="dxa"/>
          </w:tcPr>
          <w:p w14:paraId="27CE932C">
            <w:pPr>
              <w:spacing w:after="0" w:line="240" w:lineRule="auto"/>
            </w:pPr>
          </w:p>
        </w:tc>
        <w:tc>
          <w:tcPr>
            <w:tcW w:w="1234" w:type="dxa"/>
          </w:tcPr>
          <w:p w14:paraId="021C6920">
            <w:pPr>
              <w:spacing w:after="0" w:line="240" w:lineRule="auto"/>
            </w:pPr>
          </w:p>
        </w:tc>
        <w:tc>
          <w:tcPr>
            <w:tcW w:w="1234" w:type="dxa"/>
          </w:tcPr>
          <w:p w14:paraId="1665A2A5">
            <w:pPr>
              <w:spacing w:after="0" w:line="240" w:lineRule="auto"/>
            </w:pPr>
          </w:p>
        </w:tc>
        <w:tc>
          <w:tcPr>
            <w:tcW w:w="1234" w:type="dxa"/>
          </w:tcPr>
          <w:p w14:paraId="72E04CBB">
            <w:pPr>
              <w:spacing w:after="0" w:line="240" w:lineRule="auto"/>
            </w:pPr>
          </w:p>
        </w:tc>
        <w:tc>
          <w:tcPr>
            <w:tcW w:w="1234" w:type="dxa"/>
          </w:tcPr>
          <w:p w14:paraId="46EE9DEB">
            <w:pPr>
              <w:spacing w:after="0" w:line="240" w:lineRule="auto"/>
            </w:pPr>
          </w:p>
        </w:tc>
      </w:tr>
      <w:tr w14:paraId="30F91F3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02EFC1D">
            <w:pPr>
              <w:spacing w:after="0" w:line="240" w:lineRule="auto"/>
            </w:pPr>
          </w:p>
        </w:tc>
        <w:tc>
          <w:tcPr>
            <w:tcW w:w="1234" w:type="dxa"/>
          </w:tcPr>
          <w:p w14:paraId="64538973">
            <w:pPr>
              <w:spacing w:after="0" w:line="240" w:lineRule="auto"/>
            </w:pPr>
          </w:p>
        </w:tc>
        <w:tc>
          <w:tcPr>
            <w:tcW w:w="1234" w:type="dxa"/>
          </w:tcPr>
          <w:p w14:paraId="0DB757C6">
            <w:pPr>
              <w:spacing w:after="0" w:line="240" w:lineRule="auto"/>
            </w:pPr>
          </w:p>
        </w:tc>
        <w:tc>
          <w:tcPr>
            <w:tcW w:w="1234" w:type="dxa"/>
          </w:tcPr>
          <w:p w14:paraId="7A664E0A">
            <w:pPr>
              <w:spacing w:after="0" w:line="240" w:lineRule="auto"/>
            </w:pPr>
          </w:p>
        </w:tc>
        <w:tc>
          <w:tcPr>
            <w:tcW w:w="1234" w:type="dxa"/>
          </w:tcPr>
          <w:p w14:paraId="4A5E4682">
            <w:pPr>
              <w:spacing w:after="0" w:line="240" w:lineRule="auto"/>
            </w:pPr>
          </w:p>
        </w:tc>
        <w:tc>
          <w:tcPr>
            <w:tcW w:w="1234" w:type="dxa"/>
          </w:tcPr>
          <w:p w14:paraId="296188F7">
            <w:pPr>
              <w:spacing w:after="0" w:line="240" w:lineRule="auto"/>
            </w:pPr>
          </w:p>
        </w:tc>
        <w:tc>
          <w:tcPr>
            <w:tcW w:w="1234" w:type="dxa"/>
          </w:tcPr>
          <w:p w14:paraId="735AA562">
            <w:pPr>
              <w:spacing w:after="0" w:line="240" w:lineRule="auto"/>
            </w:pPr>
          </w:p>
        </w:tc>
      </w:tr>
      <w:tr w14:paraId="0144A814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79262C9">
            <w:pPr>
              <w:spacing w:after="0" w:line="240" w:lineRule="auto"/>
            </w:pPr>
          </w:p>
        </w:tc>
        <w:tc>
          <w:tcPr>
            <w:tcW w:w="1234" w:type="dxa"/>
          </w:tcPr>
          <w:p w14:paraId="59B78466">
            <w:pPr>
              <w:spacing w:after="0" w:line="240" w:lineRule="auto"/>
            </w:pPr>
          </w:p>
        </w:tc>
        <w:tc>
          <w:tcPr>
            <w:tcW w:w="1234" w:type="dxa"/>
          </w:tcPr>
          <w:p w14:paraId="0C4308A6">
            <w:pPr>
              <w:spacing w:after="0" w:line="240" w:lineRule="auto"/>
            </w:pPr>
          </w:p>
        </w:tc>
        <w:tc>
          <w:tcPr>
            <w:tcW w:w="1234" w:type="dxa"/>
          </w:tcPr>
          <w:p w14:paraId="56C504DD">
            <w:pPr>
              <w:spacing w:after="0" w:line="240" w:lineRule="auto"/>
            </w:pPr>
          </w:p>
        </w:tc>
        <w:tc>
          <w:tcPr>
            <w:tcW w:w="1234" w:type="dxa"/>
          </w:tcPr>
          <w:p w14:paraId="5E4E1CFB">
            <w:pPr>
              <w:spacing w:after="0" w:line="240" w:lineRule="auto"/>
            </w:pPr>
          </w:p>
        </w:tc>
        <w:tc>
          <w:tcPr>
            <w:tcW w:w="1234" w:type="dxa"/>
          </w:tcPr>
          <w:p w14:paraId="1FE3D3CE">
            <w:pPr>
              <w:spacing w:after="0" w:line="240" w:lineRule="auto"/>
            </w:pPr>
          </w:p>
        </w:tc>
        <w:tc>
          <w:tcPr>
            <w:tcW w:w="1234" w:type="dxa"/>
          </w:tcPr>
          <w:p w14:paraId="3302DB5F">
            <w:pPr>
              <w:spacing w:after="0" w:line="240" w:lineRule="auto"/>
            </w:pPr>
          </w:p>
        </w:tc>
      </w:tr>
      <w:tr w14:paraId="18F222E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B93DBA3">
            <w:pPr>
              <w:spacing w:after="0" w:line="240" w:lineRule="auto"/>
            </w:pPr>
          </w:p>
        </w:tc>
        <w:tc>
          <w:tcPr>
            <w:tcW w:w="1234" w:type="dxa"/>
          </w:tcPr>
          <w:p w14:paraId="705009BB">
            <w:pPr>
              <w:spacing w:after="0" w:line="240" w:lineRule="auto"/>
            </w:pPr>
          </w:p>
        </w:tc>
        <w:tc>
          <w:tcPr>
            <w:tcW w:w="1234" w:type="dxa"/>
          </w:tcPr>
          <w:p w14:paraId="5E06A58D">
            <w:pPr>
              <w:spacing w:after="0" w:line="240" w:lineRule="auto"/>
            </w:pPr>
          </w:p>
        </w:tc>
        <w:tc>
          <w:tcPr>
            <w:tcW w:w="1234" w:type="dxa"/>
          </w:tcPr>
          <w:p w14:paraId="6D3D422C">
            <w:pPr>
              <w:spacing w:after="0" w:line="240" w:lineRule="auto"/>
            </w:pPr>
          </w:p>
        </w:tc>
        <w:tc>
          <w:tcPr>
            <w:tcW w:w="1234" w:type="dxa"/>
          </w:tcPr>
          <w:p w14:paraId="049C5B70">
            <w:pPr>
              <w:spacing w:after="0" w:line="240" w:lineRule="auto"/>
            </w:pPr>
          </w:p>
        </w:tc>
        <w:tc>
          <w:tcPr>
            <w:tcW w:w="1234" w:type="dxa"/>
          </w:tcPr>
          <w:p w14:paraId="5EEAE318">
            <w:pPr>
              <w:spacing w:after="0" w:line="240" w:lineRule="auto"/>
            </w:pPr>
          </w:p>
        </w:tc>
        <w:tc>
          <w:tcPr>
            <w:tcW w:w="1234" w:type="dxa"/>
          </w:tcPr>
          <w:p w14:paraId="2AC2B1E9">
            <w:pPr>
              <w:spacing w:after="0" w:line="240" w:lineRule="auto"/>
            </w:pPr>
          </w:p>
        </w:tc>
      </w:tr>
      <w:tr w14:paraId="1F6298D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7434A1C">
            <w:pPr>
              <w:spacing w:after="0" w:line="240" w:lineRule="auto"/>
            </w:pPr>
          </w:p>
        </w:tc>
        <w:tc>
          <w:tcPr>
            <w:tcW w:w="1234" w:type="dxa"/>
          </w:tcPr>
          <w:p w14:paraId="2A73536E">
            <w:pPr>
              <w:spacing w:after="0" w:line="240" w:lineRule="auto"/>
            </w:pPr>
          </w:p>
        </w:tc>
        <w:tc>
          <w:tcPr>
            <w:tcW w:w="1234" w:type="dxa"/>
          </w:tcPr>
          <w:p w14:paraId="705DA31B">
            <w:pPr>
              <w:spacing w:after="0" w:line="240" w:lineRule="auto"/>
            </w:pPr>
          </w:p>
        </w:tc>
        <w:tc>
          <w:tcPr>
            <w:tcW w:w="1234" w:type="dxa"/>
          </w:tcPr>
          <w:p w14:paraId="2CDA5D29">
            <w:pPr>
              <w:spacing w:after="0" w:line="240" w:lineRule="auto"/>
            </w:pPr>
          </w:p>
        </w:tc>
        <w:tc>
          <w:tcPr>
            <w:tcW w:w="1234" w:type="dxa"/>
          </w:tcPr>
          <w:p w14:paraId="005A67C5">
            <w:pPr>
              <w:spacing w:after="0" w:line="240" w:lineRule="auto"/>
            </w:pPr>
          </w:p>
        </w:tc>
        <w:tc>
          <w:tcPr>
            <w:tcW w:w="1234" w:type="dxa"/>
          </w:tcPr>
          <w:p w14:paraId="7E925384">
            <w:pPr>
              <w:spacing w:after="0" w:line="240" w:lineRule="auto"/>
            </w:pPr>
          </w:p>
        </w:tc>
        <w:tc>
          <w:tcPr>
            <w:tcW w:w="1234" w:type="dxa"/>
          </w:tcPr>
          <w:p w14:paraId="3BDCA475">
            <w:pPr>
              <w:spacing w:after="0" w:line="240" w:lineRule="auto"/>
            </w:pPr>
          </w:p>
        </w:tc>
      </w:tr>
      <w:tr w14:paraId="3C2F9B7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34ED656">
            <w:pPr>
              <w:spacing w:after="0" w:line="240" w:lineRule="auto"/>
            </w:pPr>
          </w:p>
        </w:tc>
        <w:tc>
          <w:tcPr>
            <w:tcW w:w="1234" w:type="dxa"/>
          </w:tcPr>
          <w:p w14:paraId="33C8FA0E">
            <w:pPr>
              <w:spacing w:after="0" w:line="240" w:lineRule="auto"/>
            </w:pPr>
          </w:p>
        </w:tc>
        <w:tc>
          <w:tcPr>
            <w:tcW w:w="1234" w:type="dxa"/>
          </w:tcPr>
          <w:p w14:paraId="113128CD">
            <w:pPr>
              <w:spacing w:after="0" w:line="240" w:lineRule="auto"/>
            </w:pPr>
          </w:p>
        </w:tc>
        <w:tc>
          <w:tcPr>
            <w:tcW w:w="1234" w:type="dxa"/>
          </w:tcPr>
          <w:p w14:paraId="422BB549">
            <w:pPr>
              <w:spacing w:after="0" w:line="240" w:lineRule="auto"/>
            </w:pPr>
          </w:p>
        </w:tc>
        <w:tc>
          <w:tcPr>
            <w:tcW w:w="1234" w:type="dxa"/>
          </w:tcPr>
          <w:p w14:paraId="26454F67">
            <w:pPr>
              <w:spacing w:after="0" w:line="240" w:lineRule="auto"/>
            </w:pPr>
          </w:p>
        </w:tc>
        <w:tc>
          <w:tcPr>
            <w:tcW w:w="1234" w:type="dxa"/>
          </w:tcPr>
          <w:p w14:paraId="42C9A3D6">
            <w:pPr>
              <w:spacing w:after="0" w:line="240" w:lineRule="auto"/>
            </w:pPr>
          </w:p>
        </w:tc>
        <w:tc>
          <w:tcPr>
            <w:tcW w:w="1234" w:type="dxa"/>
          </w:tcPr>
          <w:p w14:paraId="6F915AD2">
            <w:pPr>
              <w:spacing w:after="0" w:line="240" w:lineRule="auto"/>
            </w:pPr>
          </w:p>
        </w:tc>
      </w:tr>
      <w:tr w14:paraId="769B3A75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4DB633B">
            <w:pPr>
              <w:spacing w:after="0" w:line="240" w:lineRule="auto"/>
            </w:pPr>
          </w:p>
        </w:tc>
        <w:tc>
          <w:tcPr>
            <w:tcW w:w="1234" w:type="dxa"/>
          </w:tcPr>
          <w:p w14:paraId="1EB46240">
            <w:pPr>
              <w:spacing w:after="0" w:line="240" w:lineRule="auto"/>
            </w:pPr>
          </w:p>
        </w:tc>
        <w:tc>
          <w:tcPr>
            <w:tcW w:w="1234" w:type="dxa"/>
          </w:tcPr>
          <w:p w14:paraId="32FE2D41">
            <w:pPr>
              <w:spacing w:after="0" w:line="240" w:lineRule="auto"/>
            </w:pPr>
          </w:p>
        </w:tc>
        <w:tc>
          <w:tcPr>
            <w:tcW w:w="1234" w:type="dxa"/>
          </w:tcPr>
          <w:p w14:paraId="24A06F97">
            <w:pPr>
              <w:spacing w:after="0" w:line="240" w:lineRule="auto"/>
            </w:pPr>
          </w:p>
        </w:tc>
        <w:tc>
          <w:tcPr>
            <w:tcW w:w="1234" w:type="dxa"/>
          </w:tcPr>
          <w:p w14:paraId="67E0F775">
            <w:pPr>
              <w:spacing w:after="0" w:line="240" w:lineRule="auto"/>
            </w:pPr>
          </w:p>
        </w:tc>
        <w:tc>
          <w:tcPr>
            <w:tcW w:w="1234" w:type="dxa"/>
          </w:tcPr>
          <w:p w14:paraId="2F54935A">
            <w:pPr>
              <w:spacing w:after="0" w:line="240" w:lineRule="auto"/>
            </w:pPr>
          </w:p>
        </w:tc>
        <w:tc>
          <w:tcPr>
            <w:tcW w:w="1234" w:type="dxa"/>
          </w:tcPr>
          <w:p w14:paraId="38B036AF">
            <w:pPr>
              <w:spacing w:after="0" w:line="240" w:lineRule="auto"/>
            </w:pPr>
          </w:p>
        </w:tc>
      </w:tr>
      <w:tr w14:paraId="6224C3C4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02EC4157">
            <w:pPr>
              <w:spacing w:after="0" w:line="240" w:lineRule="auto"/>
            </w:pPr>
          </w:p>
        </w:tc>
        <w:tc>
          <w:tcPr>
            <w:tcW w:w="1234" w:type="dxa"/>
          </w:tcPr>
          <w:p w14:paraId="24567D8D">
            <w:pPr>
              <w:spacing w:after="0" w:line="240" w:lineRule="auto"/>
            </w:pPr>
          </w:p>
        </w:tc>
        <w:tc>
          <w:tcPr>
            <w:tcW w:w="1234" w:type="dxa"/>
          </w:tcPr>
          <w:p w14:paraId="77440010">
            <w:pPr>
              <w:spacing w:after="0" w:line="240" w:lineRule="auto"/>
            </w:pPr>
          </w:p>
        </w:tc>
        <w:tc>
          <w:tcPr>
            <w:tcW w:w="1234" w:type="dxa"/>
          </w:tcPr>
          <w:p w14:paraId="628FF34F">
            <w:pPr>
              <w:spacing w:after="0" w:line="240" w:lineRule="auto"/>
            </w:pPr>
          </w:p>
        </w:tc>
        <w:tc>
          <w:tcPr>
            <w:tcW w:w="1234" w:type="dxa"/>
          </w:tcPr>
          <w:p w14:paraId="514C6F49">
            <w:pPr>
              <w:spacing w:after="0" w:line="240" w:lineRule="auto"/>
            </w:pPr>
          </w:p>
        </w:tc>
        <w:tc>
          <w:tcPr>
            <w:tcW w:w="1234" w:type="dxa"/>
          </w:tcPr>
          <w:p w14:paraId="1D988636">
            <w:pPr>
              <w:spacing w:after="0" w:line="240" w:lineRule="auto"/>
            </w:pPr>
          </w:p>
        </w:tc>
        <w:tc>
          <w:tcPr>
            <w:tcW w:w="1234" w:type="dxa"/>
          </w:tcPr>
          <w:p w14:paraId="3FA86D4B">
            <w:pPr>
              <w:spacing w:after="0" w:line="240" w:lineRule="auto"/>
            </w:pPr>
          </w:p>
        </w:tc>
      </w:tr>
      <w:tr w14:paraId="3229F9E1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7AB5A67E">
            <w:pPr>
              <w:spacing w:after="0" w:line="240" w:lineRule="auto"/>
            </w:pPr>
          </w:p>
        </w:tc>
        <w:tc>
          <w:tcPr>
            <w:tcW w:w="1234" w:type="dxa"/>
          </w:tcPr>
          <w:p w14:paraId="6538EF18">
            <w:pPr>
              <w:spacing w:after="0" w:line="240" w:lineRule="auto"/>
            </w:pPr>
          </w:p>
        </w:tc>
        <w:tc>
          <w:tcPr>
            <w:tcW w:w="1234" w:type="dxa"/>
          </w:tcPr>
          <w:p w14:paraId="19C152DB">
            <w:pPr>
              <w:spacing w:after="0" w:line="240" w:lineRule="auto"/>
            </w:pPr>
          </w:p>
        </w:tc>
        <w:tc>
          <w:tcPr>
            <w:tcW w:w="1234" w:type="dxa"/>
          </w:tcPr>
          <w:p w14:paraId="40CFBC48">
            <w:pPr>
              <w:spacing w:after="0" w:line="240" w:lineRule="auto"/>
            </w:pPr>
          </w:p>
        </w:tc>
        <w:tc>
          <w:tcPr>
            <w:tcW w:w="1234" w:type="dxa"/>
          </w:tcPr>
          <w:p w14:paraId="5930AC76">
            <w:pPr>
              <w:spacing w:after="0" w:line="240" w:lineRule="auto"/>
            </w:pPr>
          </w:p>
        </w:tc>
        <w:tc>
          <w:tcPr>
            <w:tcW w:w="1234" w:type="dxa"/>
          </w:tcPr>
          <w:p w14:paraId="682C8901">
            <w:pPr>
              <w:spacing w:after="0" w:line="240" w:lineRule="auto"/>
            </w:pPr>
          </w:p>
        </w:tc>
        <w:tc>
          <w:tcPr>
            <w:tcW w:w="1234" w:type="dxa"/>
          </w:tcPr>
          <w:p w14:paraId="666DEB67">
            <w:pPr>
              <w:spacing w:after="0" w:line="240" w:lineRule="auto"/>
            </w:pPr>
          </w:p>
        </w:tc>
      </w:tr>
      <w:tr w14:paraId="5958B5F1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98D5729">
            <w:pPr>
              <w:spacing w:after="0" w:line="240" w:lineRule="auto"/>
            </w:pPr>
          </w:p>
        </w:tc>
        <w:tc>
          <w:tcPr>
            <w:tcW w:w="1234" w:type="dxa"/>
          </w:tcPr>
          <w:p w14:paraId="28B71FE5">
            <w:pPr>
              <w:spacing w:after="0" w:line="240" w:lineRule="auto"/>
            </w:pPr>
          </w:p>
        </w:tc>
        <w:tc>
          <w:tcPr>
            <w:tcW w:w="1234" w:type="dxa"/>
          </w:tcPr>
          <w:p w14:paraId="33D49B68">
            <w:pPr>
              <w:spacing w:after="0" w:line="240" w:lineRule="auto"/>
            </w:pPr>
          </w:p>
        </w:tc>
        <w:tc>
          <w:tcPr>
            <w:tcW w:w="1234" w:type="dxa"/>
          </w:tcPr>
          <w:p w14:paraId="2A9FD15B">
            <w:pPr>
              <w:spacing w:after="0" w:line="240" w:lineRule="auto"/>
            </w:pPr>
          </w:p>
        </w:tc>
        <w:tc>
          <w:tcPr>
            <w:tcW w:w="1234" w:type="dxa"/>
          </w:tcPr>
          <w:p w14:paraId="28CEAE52">
            <w:pPr>
              <w:spacing w:after="0" w:line="240" w:lineRule="auto"/>
            </w:pPr>
          </w:p>
        </w:tc>
        <w:tc>
          <w:tcPr>
            <w:tcW w:w="1234" w:type="dxa"/>
          </w:tcPr>
          <w:p w14:paraId="16ADAC2F">
            <w:pPr>
              <w:spacing w:after="0" w:line="240" w:lineRule="auto"/>
            </w:pPr>
          </w:p>
        </w:tc>
        <w:tc>
          <w:tcPr>
            <w:tcW w:w="1234" w:type="dxa"/>
          </w:tcPr>
          <w:p w14:paraId="780A0DD3">
            <w:pPr>
              <w:spacing w:after="0" w:line="240" w:lineRule="auto"/>
            </w:pPr>
          </w:p>
        </w:tc>
      </w:tr>
      <w:tr w14:paraId="4549AEC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63BE01DC">
            <w:pPr>
              <w:spacing w:after="0" w:line="240" w:lineRule="auto"/>
            </w:pPr>
          </w:p>
        </w:tc>
        <w:tc>
          <w:tcPr>
            <w:tcW w:w="1234" w:type="dxa"/>
          </w:tcPr>
          <w:p w14:paraId="74E5059D">
            <w:pPr>
              <w:spacing w:after="0" w:line="240" w:lineRule="auto"/>
            </w:pPr>
          </w:p>
        </w:tc>
        <w:tc>
          <w:tcPr>
            <w:tcW w:w="1234" w:type="dxa"/>
          </w:tcPr>
          <w:p w14:paraId="351EB95E">
            <w:pPr>
              <w:spacing w:after="0" w:line="240" w:lineRule="auto"/>
            </w:pPr>
          </w:p>
        </w:tc>
        <w:tc>
          <w:tcPr>
            <w:tcW w:w="1234" w:type="dxa"/>
          </w:tcPr>
          <w:p w14:paraId="45270955">
            <w:pPr>
              <w:spacing w:after="0" w:line="240" w:lineRule="auto"/>
            </w:pPr>
          </w:p>
        </w:tc>
        <w:tc>
          <w:tcPr>
            <w:tcW w:w="1234" w:type="dxa"/>
          </w:tcPr>
          <w:p w14:paraId="27D3424E">
            <w:pPr>
              <w:spacing w:after="0" w:line="240" w:lineRule="auto"/>
            </w:pPr>
          </w:p>
        </w:tc>
        <w:tc>
          <w:tcPr>
            <w:tcW w:w="1234" w:type="dxa"/>
          </w:tcPr>
          <w:p w14:paraId="7F67AE25">
            <w:pPr>
              <w:spacing w:after="0" w:line="240" w:lineRule="auto"/>
            </w:pPr>
          </w:p>
        </w:tc>
        <w:tc>
          <w:tcPr>
            <w:tcW w:w="1234" w:type="dxa"/>
          </w:tcPr>
          <w:p w14:paraId="2DBAC0B0">
            <w:pPr>
              <w:spacing w:after="0" w:line="240" w:lineRule="auto"/>
            </w:pPr>
          </w:p>
        </w:tc>
      </w:tr>
      <w:tr w14:paraId="4A7E0AB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9730018">
            <w:pPr>
              <w:spacing w:after="0" w:line="240" w:lineRule="auto"/>
            </w:pPr>
          </w:p>
        </w:tc>
        <w:tc>
          <w:tcPr>
            <w:tcW w:w="1234" w:type="dxa"/>
          </w:tcPr>
          <w:p w14:paraId="3359698F">
            <w:pPr>
              <w:spacing w:after="0" w:line="240" w:lineRule="auto"/>
            </w:pPr>
          </w:p>
        </w:tc>
        <w:tc>
          <w:tcPr>
            <w:tcW w:w="1234" w:type="dxa"/>
          </w:tcPr>
          <w:p w14:paraId="3C5096F8">
            <w:pPr>
              <w:spacing w:after="0" w:line="240" w:lineRule="auto"/>
            </w:pPr>
          </w:p>
        </w:tc>
        <w:tc>
          <w:tcPr>
            <w:tcW w:w="1234" w:type="dxa"/>
          </w:tcPr>
          <w:p w14:paraId="12C6C6CA">
            <w:pPr>
              <w:spacing w:after="0" w:line="240" w:lineRule="auto"/>
            </w:pPr>
          </w:p>
        </w:tc>
        <w:tc>
          <w:tcPr>
            <w:tcW w:w="1234" w:type="dxa"/>
          </w:tcPr>
          <w:p w14:paraId="604C1220">
            <w:pPr>
              <w:spacing w:after="0" w:line="240" w:lineRule="auto"/>
            </w:pPr>
          </w:p>
        </w:tc>
        <w:tc>
          <w:tcPr>
            <w:tcW w:w="1234" w:type="dxa"/>
          </w:tcPr>
          <w:p w14:paraId="48A1A7C2">
            <w:pPr>
              <w:spacing w:after="0" w:line="240" w:lineRule="auto"/>
            </w:pPr>
          </w:p>
        </w:tc>
        <w:tc>
          <w:tcPr>
            <w:tcW w:w="1234" w:type="dxa"/>
          </w:tcPr>
          <w:p w14:paraId="6DBC9689">
            <w:pPr>
              <w:spacing w:after="0" w:line="240" w:lineRule="auto"/>
            </w:pPr>
          </w:p>
        </w:tc>
      </w:tr>
      <w:tr w14:paraId="2FB50E68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8D7F6F2">
            <w:pPr>
              <w:spacing w:after="0" w:line="240" w:lineRule="auto"/>
            </w:pPr>
          </w:p>
        </w:tc>
        <w:tc>
          <w:tcPr>
            <w:tcW w:w="1234" w:type="dxa"/>
          </w:tcPr>
          <w:p w14:paraId="4F0987F4">
            <w:pPr>
              <w:spacing w:after="0" w:line="240" w:lineRule="auto"/>
            </w:pPr>
          </w:p>
        </w:tc>
        <w:tc>
          <w:tcPr>
            <w:tcW w:w="1234" w:type="dxa"/>
          </w:tcPr>
          <w:p w14:paraId="1402B1E4">
            <w:pPr>
              <w:spacing w:after="0" w:line="240" w:lineRule="auto"/>
            </w:pPr>
          </w:p>
        </w:tc>
        <w:tc>
          <w:tcPr>
            <w:tcW w:w="1234" w:type="dxa"/>
          </w:tcPr>
          <w:p w14:paraId="3330E252">
            <w:pPr>
              <w:spacing w:after="0" w:line="240" w:lineRule="auto"/>
            </w:pPr>
          </w:p>
        </w:tc>
        <w:tc>
          <w:tcPr>
            <w:tcW w:w="1234" w:type="dxa"/>
          </w:tcPr>
          <w:p w14:paraId="2BF80F4B">
            <w:pPr>
              <w:spacing w:after="0" w:line="240" w:lineRule="auto"/>
            </w:pPr>
          </w:p>
        </w:tc>
        <w:tc>
          <w:tcPr>
            <w:tcW w:w="1234" w:type="dxa"/>
          </w:tcPr>
          <w:p w14:paraId="4DAEA97A">
            <w:pPr>
              <w:spacing w:after="0" w:line="240" w:lineRule="auto"/>
            </w:pPr>
          </w:p>
        </w:tc>
        <w:tc>
          <w:tcPr>
            <w:tcW w:w="1234" w:type="dxa"/>
          </w:tcPr>
          <w:p w14:paraId="76AF9E42">
            <w:pPr>
              <w:spacing w:after="0" w:line="240" w:lineRule="auto"/>
            </w:pPr>
          </w:p>
        </w:tc>
      </w:tr>
      <w:tr w14:paraId="0A5F2C9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4E77D257">
            <w:pPr>
              <w:spacing w:after="0" w:line="240" w:lineRule="auto"/>
            </w:pPr>
          </w:p>
        </w:tc>
        <w:tc>
          <w:tcPr>
            <w:tcW w:w="1234" w:type="dxa"/>
          </w:tcPr>
          <w:p w14:paraId="35656E89">
            <w:pPr>
              <w:spacing w:after="0" w:line="240" w:lineRule="auto"/>
            </w:pPr>
          </w:p>
        </w:tc>
        <w:tc>
          <w:tcPr>
            <w:tcW w:w="1234" w:type="dxa"/>
          </w:tcPr>
          <w:p w14:paraId="6DA18A01">
            <w:pPr>
              <w:spacing w:after="0" w:line="240" w:lineRule="auto"/>
            </w:pPr>
          </w:p>
        </w:tc>
        <w:tc>
          <w:tcPr>
            <w:tcW w:w="1234" w:type="dxa"/>
          </w:tcPr>
          <w:p w14:paraId="3F5A17D6">
            <w:pPr>
              <w:spacing w:after="0" w:line="240" w:lineRule="auto"/>
            </w:pPr>
          </w:p>
        </w:tc>
        <w:tc>
          <w:tcPr>
            <w:tcW w:w="1234" w:type="dxa"/>
          </w:tcPr>
          <w:p w14:paraId="51B60119">
            <w:pPr>
              <w:spacing w:after="0" w:line="240" w:lineRule="auto"/>
            </w:pPr>
          </w:p>
        </w:tc>
        <w:tc>
          <w:tcPr>
            <w:tcW w:w="1234" w:type="dxa"/>
          </w:tcPr>
          <w:p w14:paraId="3A5B69FA">
            <w:pPr>
              <w:spacing w:after="0" w:line="240" w:lineRule="auto"/>
            </w:pPr>
          </w:p>
        </w:tc>
        <w:tc>
          <w:tcPr>
            <w:tcW w:w="1234" w:type="dxa"/>
          </w:tcPr>
          <w:p w14:paraId="2C8510AC">
            <w:pPr>
              <w:spacing w:after="0" w:line="240" w:lineRule="auto"/>
            </w:pPr>
          </w:p>
        </w:tc>
      </w:tr>
      <w:tr w14:paraId="7758B86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3799873">
            <w:pPr>
              <w:spacing w:after="0" w:line="240" w:lineRule="auto"/>
            </w:pPr>
          </w:p>
        </w:tc>
        <w:tc>
          <w:tcPr>
            <w:tcW w:w="1234" w:type="dxa"/>
          </w:tcPr>
          <w:p w14:paraId="16F44778">
            <w:pPr>
              <w:spacing w:after="0" w:line="240" w:lineRule="auto"/>
            </w:pPr>
          </w:p>
        </w:tc>
        <w:tc>
          <w:tcPr>
            <w:tcW w:w="1234" w:type="dxa"/>
          </w:tcPr>
          <w:p w14:paraId="013AE771">
            <w:pPr>
              <w:spacing w:after="0" w:line="240" w:lineRule="auto"/>
            </w:pPr>
          </w:p>
        </w:tc>
        <w:tc>
          <w:tcPr>
            <w:tcW w:w="1234" w:type="dxa"/>
          </w:tcPr>
          <w:p w14:paraId="6497A1A5">
            <w:pPr>
              <w:spacing w:after="0" w:line="240" w:lineRule="auto"/>
            </w:pPr>
          </w:p>
        </w:tc>
        <w:tc>
          <w:tcPr>
            <w:tcW w:w="1234" w:type="dxa"/>
          </w:tcPr>
          <w:p w14:paraId="6235575D">
            <w:pPr>
              <w:spacing w:after="0" w:line="240" w:lineRule="auto"/>
            </w:pPr>
          </w:p>
        </w:tc>
        <w:tc>
          <w:tcPr>
            <w:tcW w:w="1234" w:type="dxa"/>
          </w:tcPr>
          <w:p w14:paraId="29AB1DC7">
            <w:pPr>
              <w:spacing w:after="0" w:line="240" w:lineRule="auto"/>
            </w:pPr>
          </w:p>
        </w:tc>
        <w:tc>
          <w:tcPr>
            <w:tcW w:w="1234" w:type="dxa"/>
          </w:tcPr>
          <w:p w14:paraId="6C6293E3">
            <w:pPr>
              <w:spacing w:after="0" w:line="240" w:lineRule="auto"/>
            </w:pPr>
          </w:p>
        </w:tc>
      </w:tr>
      <w:tr w14:paraId="76F2C00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40EC9CB">
            <w:pPr>
              <w:spacing w:after="0" w:line="240" w:lineRule="auto"/>
            </w:pPr>
          </w:p>
        </w:tc>
        <w:tc>
          <w:tcPr>
            <w:tcW w:w="1234" w:type="dxa"/>
          </w:tcPr>
          <w:p w14:paraId="380BA54F">
            <w:pPr>
              <w:spacing w:after="0" w:line="240" w:lineRule="auto"/>
            </w:pPr>
          </w:p>
        </w:tc>
        <w:tc>
          <w:tcPr>
            <w:tcW w:w="1234" w:type="dxa"/>
          </w:tcPr>
          <w:p w14:paraId="35F2AA7F">
            <w:pPr>
              <w:spacing w:after="0" w:line="240" w:lineRule="auto"/>
            </w:pPr>
          </w:p>
        </w:tc>
        <w:tc>
          <w:tcPr>
            <w:tcW w:w="1234" w:type="dxa"/>
          </w:tcPr>
          <w:p w14:paraId="67B3DD01">
            <w:pPr>
              <w:spacing w:after="0" w:line="240" w:lineRule="auto"/>
            </w:pPr>
          </w:p>
        </w:tc>
        <w:tc>
          <w:tcPr>
            <w:tcW w:w="1234" w:type="dxa"/>
          </w:tcPr>
          <w:p w14:paraId="16B97B70">
            <w:pPr>
              <w:spacing w:after="0" w:line="240" w:lineRule="auto"/>
            </w:pPr>
          </w:p>
        </w:tc>
        <w:tc>
          <w:tcPr>
            <w:tcW w:w="1234" w:type="dxa"/>
          </w:tcPr>
          <w:p w14:paraId="428890F7">
            <w:pPr>
              <w:spacing w:after="0" w:line="240" w:lineRule="auto"/>
            </w:pPr>
          </w:p>
        </w:tc>
        <w:tc>
          <w:tcPr>
            <w:tcW w:w="1234" w:type="dxa"/>
          </w:tcPr>
          <w:p w14:paraId="4B668916">
            <w:pPr>
              <w:spacing w:after="0" w:line="240" w:lineRule="auto"/>
            </w:pPr>
          </w:p>
        </w:tc>
      </w:tr>
      <w:tr w14:paraId="3F24C86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3B0CAC4">
            <w:pPr>
              <w:spacing w:after="0" w:line="240" w:lineRule="auto"/>
            </w:pPr>
            <w:bookmarkStart w:id="0" w:name="_GoBack"/>
            <w:bookmarkEnd w:id="0"/>
          </w:p>
        </w:tc>
        <w:tc>
          <w:tcPr>
            <w:tcW w:w="1234" w:type="dxa"/>
          </w:tcPr>
          <w:p w14:paraId="19AB5737">
            <w:pPr>
              <w:spacing w:after="0" w:line="240" w:lineRule="auto"/>
            </w:pPr>
          </w:p>
        </w:tc>
        <w:tc>
          <w:tcPr>
            <w:tcW w:w="1234" w:type="dxa"/>
          </w:tcPr>
          <w:p w14:paraId="30D6270C">
            <w:pPr>
              <w:spacing w:after="0" w:line="240" w:lineRule="auto"/>
            </w:pPr>
          </w:p>
        </w:tc>
        <w:tc>
          <w:tcPr>
            <w:tcW w:w="1234" w:type="dxa"/>
          </w:tcPr>
          <w:p w14:paraId="4DBBD882">
            <w:pPr>
              <w:spacing w:after="0" w:line="240" w:lineRule="auto"/>
            </w:pPr>
          </w:p>
        </w:tc>
        <w:tc>
          <w:tcPr>
            <w:tcW w:w="1234" w:type="dxa"/>
          </w:tcPr>
          <w:p w14:paraId="24B89E03">
            <w:pPr>
              <w:spacing w:after="0" w:line="240" w:lineRule="auto"/>
            </w:pPr>
          </w:p>
        </w:tc>
        <w:tc>
          <w:tcPr>
            <w:tcW w:w="1234" w:type="dxa"/>
          </w:tcPr>
          <w:p w14:paraId="7DE24FB7">
            <w:pPr>
              <w:spacing w:after="0" w:line="240" w:lineRule="auto"/>
            </w:pPr>
          </w:p>
        </w:tc>
        <w:tc>
          <w:tcPr>
            <w:tcW w:w="1234" w:type="dxa"/>
          </w:tcPr>
          <w:p w14:paraId="74BFDCDE">
            <w:pPr>
              <w:spacing w:after="0" w:line="240" w:lineRule="auto"/>
            </w:pPr>
          </w:p>
        </w:tc>
      </w:tr>
      <w:tr w14:paraId="3A1CD52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6204335">
            <w:pPr>
              <w:spacing w:after="0" w:line="240" w:lineRule="auto"/>
            </w:pPr>
          </w:p>
        </w:tc>
        <w:tc>
          <w:tcPr>
            <w:tcW w:w="1234" w:type="dxa"/>
          </w:tcPr>
          <w:p w14:paraId="17EC79F9">
            <w:pPr>
              <w:spacing w:after="0" w:line="240" w:lineRule="auto"/>
            </w:pPr>
          </w:p>
        </w:tc>
        <w:tc>
          <w:tcPr>
            <w:tcW w:w="1234" w:type="dxa"/>
          </w:tcPr>
          <w:p w14:paraId="1F7822D4">
            <w:pPr>
              <w:spacing w:after="0" w:line="240" w:lineRule="auto"/>
            </w:pPr>
          </w:p>
        </w:tc>
        <w:tc>
          <w:tcPr>
            <w:tcW w:w="1234" w:type="dxa"/>
          </w:tcPr>
          <w:p w14:paraId="63F0252E">
            <w:pPr>
              <w:spacing w:after="0" w:line="240" w:lineRule="auto"/>
            </w:pPr>
          </w:p>
        </w:tc>
        <w:tc>
          <w:tcPr>
            <w:tcW w:w="1234" w:type="dxa"/>
          </w:tcPr>
          <w:p w14:paraId="14E4C86A">
            <w:pPr>
              <w:spacing w:after="0" w:line="240" w:lineRule="auto"/>
            </w:pPr>
          </w:p>
        </w:tc>
        <w:tc>
          <w:tcPr>
            <w:tcW w:w="1234" w:type="dxa"/>
          </w:tcPr>
          <w:p w14:paraId="67D23393">
            <w:pPr>
              <w:spacing w:after="0" w:line="240" w:lineRule="auto"/>
            </w:pPr>
          </w:p>
        </w:tc>
        <w:tc>
          <w:tcPr>
            <w:tcW w:w="1234" w:type="dxa"/>
          </w:tcPr>
          <w:p w14:paraId="1CF029A0">
            <w:pPr>
              <w:spacing w:after="0" w:line="240" w:lineRule="auto"/>
            </w:pPr>
          </w:p>
        </w:tc>
      </w:tr>
      <w:tr w14:paraId="7651FEA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383BE627">
            <w:pPr>
              <w:spacing w:after="0" w:line="240" w:lineRule="auto"/>
            </w:pPr>
          </w:p>
        </w:tc>
        <w:tc>
          <w:tcPr>
            <w:tcW w:w="1234" w:type="dxa"/>
          </w:tcPr>
          <w:p w14:paraId="73C7B293">
            <w:pPr>
              <w:spacing w:after="0" w:line="240" w:lineRule="auto"/>
            </w:pPr>
          </w:p>
        </w:tc>
        <w:tc>
          <w:tcPr>
            <w:tcW w:w="1234" w:type="dxa"/>
          </w:tcPr>
          <w:p w14:paraId="3EF2589B">
            <w:pPr>
              <w:spacing w:after="0" w:line="240" w:lineRule="auto"/>
            </w:pPr>
          </w:p>
        </w:tc>
        <w:tc>
          <w:tcPr>
            <w:tcW w:w="1234" w:type="dxa"/>
          </w:tcPr>
          <w:p w14:paraId="40908B0F">
            <w:pPr>
              <w:spacing w:after="0" w:line="240" w:lineRule="auto"/>
            </w:pPr>
          </w:p>
        </w:tc>
        <w:tc>
          <w:tcPr>
            <w:tcW w:w="1234" w:type="dxa"/>
          </w:tcPr>
          <w:p w14:paraId="1DC5556E">
            <w:pPr>
              <w:spacing w:after="0" w:line="240" w:lineRule="auto"/>
            </w:pPr>
          </w:p>
        </w:tc>
        <w:tc>
          <w:tcPr>
            <w:tcW w:w="1234" w:type="dxa"/>
          </w:tcPr>
          <w:p w14:paraId="17D920A5">
            <w:pPr>
              <w:spacing w:after="0" w:line="240" w:lineRule="auto"/>
            </w:pPr>
          </w:p>
        </w:tc>
        <w:tc>
          <w:tcPr>
            <w:tcW w:w="1234" w:type="dxa"/>
          </w:tcPr>
          <w:p w14:paraId="04ADC0DF">
            <w:pPr>
              <w:spacing w:after="0" w:line="240" w:lineRule="auto"/>
            </w:pPr>
          </w:p>
        </w:tc>
      </w:tr>
      <w:tr w14:paraId="76125C6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4" w:type="dxa"/>
          </w:tcPr>
          <w:p w14:paraId="52411265">
            <w:pPr>
              <w:spacing w:after="0" w:line="240" w:lineRule="auto"/>
            </w:pPr>
          </w:p>
        </w:tc>
        <w:tc>
          <w:tcPr>
            <w:tcW w:w="1234" w:type="dxa"/>
          </w:tcPr>
          <w:p w14:paraId="58289692">
            <w:pPr>
              <w:spacing w:after="0" w:line="240" w:lineRule="auto"/>
            </w:pPr>
          </w:p>
        </w:tc>
        <w:tc>
          <w:tcPr>
            <w:tcW w:w="1234" w:type="dxa"/>
          </w:tcPr>
          <w:p w14:paraId="6405F739">
            <w:pPr>
              <w:spacing w:after="0" w:line="240" w:lineRule="auto"/>
            </w:pPr>
          </w:p>
        </w:tc>
        <w:tc>
          <w:tcPr>
            <w:tcW w:w="1234" w:type="dxa"/>
          </w:tcPr>
          <w:p w14:paraId="77E16FCA">
            <w:pPr>
              <w:spacing w:after="0" w:line="240" w:lineRule="auto"/>
            </w:pPr>
          </w:p>
        </w:tc>
        <w:tc>
          <w:tcPr>
            <w:tcW w:w="1234" w:type="dxa"/>
          </w:tcPr>
          <w:p w14:paraId="6118C297">
            <w:pPr>
              <w:spacing w:after="0" w:line="240" w:lineRule="auto"/>
            </w:pPr>
          </w:p>
        </w:tc>
        <w:tc>
          <w:tcPr>
            <w:tcW w:w="1234" w:type="dxa"/>
          </w:tcPr>
          <w:p w14:paraId="722BB2B8">
            <w:pPr>
              <w:spacing w:after="0" w:line="240" w:lineRule="auto"/>
            </w:pPr>
          </w:p>
        </w:tc>
        <w:tc>
          <w:tcPr>
            <w:tcW w:w="1234" w:type="dxa"/>
          </w:tcPr>
          <w:p w14:paraId="076DA0B6">
            <w:pPr>
              <w:spacing w:after="0" w:line="240" w:lineRule="auto"/>
            </w:pPr>
          </w:p>
        </w:tc>
      </w:tr>
    </w:tbl>
    <w:p w14:paraId="2BED8844"/>
    <w:sectPr>
      <w:headerReference r:id="rId5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176E8A">
    <w:pPr>
      <w:pStyle w:val="19"/>
      <w:jc w:val="center"/>
    </w:pPr>
    <w:r>
      <w:drawing>
        <wp:inline distT="0" distB="0" distL="114300" distR="114300">
          <wp:extent cx="914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89E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skittingerjr</cp:lastModifiedBy>
  <dcterms:modified xsi:type="dcterms:W3CDTF">2025-06-02T16:40:50Z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AE02905D416848BFB6BDFDE98D3D3AF0_13</vt:lpwstr>
  </property>
</Properties>
</file>
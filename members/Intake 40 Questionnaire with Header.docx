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F35646">
      <w:pPr>
        <w:spacing w:line="480" w:lineRule="auto"/>
        <w:jc w:val="center"/>
      </w:pPr>
      <w:r>
        <w:rPr>
          <w:b/>
          <w:sz w:val="32"/>
        </w:rPr>
        <w:t>Full 40‑Question Intake Questionnaire</w:t>
      </w:r>
    </w:p>
    <w:p w14:paraId="414ADC4A">
      <w:pPr>
        <w:spacing w:line="480" w:lineRule="auto"/>
      </w:pPr>
    </w:p>
    <w:p w14:paraId="3FBD49E7">
      <w:pPr>
        <w:numPr>
          <w:ilvl w:val="0"/>
          <w:numId w:val="7"/>
        </w:numPr>
        <w:spacing w:line="480" w:lineRule="auto"/>
      </w:pPr>
      <w:r>
        <w:t>What are your top three health goals?</w:t>
      </w:r>
      <w:bookmarkStart w:id="0" w:name="_GoBack"/>
      <w:bookmarkEnd w:id="0"/>
    </w:p>
    <w:p w14:paraId="771FC418">
      <w:pPr>
        <w:numPr>
          <w:ilvl w:val="0"/>
          <w:numId w:val="7"/>
        </w:numPr>
        <w:spacing w:line="480" w:lineRule="auto"/>
        <w:ind w:left="0" w:leftChars="0" w:firstLine="0" w:firstLineChars="0"/>
      </w:pPr>
      <w:r>
        <w:t>What is your primary motivation for making these changes?</w:t>
      </w:r>
    </w:p>
    <w:p w14:paraId="27E50654">
      <w:pPr>
        <w:spacing w:line="480" w:lineRule="auto"/>
      </w:pPr>
      <w:r>
        <w:t>3. What is your current weight (kg)?</w:t>
      </w:r>
    </w:p>
    <w:p w14:paraId="741AE121">
      <w:pPr>
        <w:spacing w:line="480" w:lineRule="auto"/>
      </w:pPr>
      <w:r>
        <w:t>4. What is your goal weight (kg)?</w:t>
      </w:r>
    </w:p>
    <w:p w14:paraId="0B7460E2">
      <w:pPr>
        <w:spacing w:line="480" w:lineRule="auto"/>
      </w:pPr>
      <w:r>
        <w:t>5. What is your height (cm)?</w:t>
      </w:r>
    </w:p>
    <w:p w14:paraId="64B0F622">
      <w:pPr>
        <w:spacing w:line="480" w:lineRule="auto"/>
      </w:pPr>
      <w:r>
        <w:t>6. What is your age?</w:t>
      </w:r>
    </w:p>
    <w:p w14:paraId="10E1EC0D">
      <w:pPr>
        <w:spacing w:line="480" w:lineRule="auto"/>
      </w:pPr>
      <w:r>
        <w:t>7. What is your biological sex?</w:t>
      </w:r>
    </w:p>
    <w:p w14:paraId="3C6E4525">
      <w:pPr>
        <w:spacing w:line="480" w:lineRule="auto"/>
      </w:pPr>
      <w:r>
        <w:t>8. Please list any medical diagnoses.</w:t>
      </w:r>
    </w:p>
    <w:p w14:paraId="55EDE65F">
      <w:pPr>
        <w:spacing w:line="480" w:lineRule="auto"/>
      </w:pPr>
      <w:r>
        <w:t>9. List all current medications (include dose and frequency).</w:t>
      </w:r>
    </w:p>
    <w:p w14:paraId="06C7EFE1">
      <w:pPr>
        <w:spacing w:line="480" w:lineRule="auto"/>
      </w:pPr>
      <w:r>
        <w:t>10. List all current dietary supplements (include dose and frequency).</w:t>
      </w:r>
    </w:p>
    <w:p w14:paraId="162D70F7">
      <w:pPr>
        <w:spacing w:line="480" w:lineRule="auto"/>
      </w:pPr>
      <w:r>
        <w:t>11. Attach or list any recent lab results.</w:t>
      </w:r>
    </w:p>
    <w:p w14:paraId="044B9019">
      <w:pPr>
        <w:spacing w:line="480" w:lineRule="auto"/>
      </w:pPr>
      <w:r>
        <w:t>12. What time do you usually wake up and go to bed?</w:t>
      </w:r>
    </w:p>
    <w:p w14:paraId="305A3A99">
      <w:pPr>
        <w:spacing w:line="480" w:lineRule="auto"/>
      </w:pPr>
      <w:r>
        <w:t>13. How many hours of sleep do you average per night?</w:t>
      </w:r>
    </w:p>
    <w:p w14:paraId="059572C3">
      <w:pPr>
        <w:spacing w:line="480" w:lineRule="auto"/>
      </w:pPr>
      <w:r>
        <w:t>14. Rate your perceived sleep quality (1–10).</w:t>
      </w:r>
    </w:p>
    <w:p w14:paraId="5D00EC00">
      <w:pPr>
        <w:spacing w:line="480" w:lineRule="auto"/>
      </w:pPr>
      <w:r>
        <w:t>15. Describe your occupational activity level (e.g., desk job, standing, manual labor).</w:t>
      </w:r>
    </w:p>
    <w:p w14:paraId="1F922F1A">
      <w:pPr>
        <w:spacing w:line="480" w:lineRule="auto"/>
      </w:pPr>
      <w:r>
        <w:t>16. Describe your structured exercise (type, frequency, minutes per session).</w:t>
      </w:r>
    </w:p>
    <w:p w14:paraId="69953206">
      <w:pPr>
        <w:spacing w:line="480" w:lineRule="auto"/>
      </w:pPr>
      <w:r>
        <w:t>17. Approximately how many steps do you take per day (average)?</w:t>
      </w:r>
    </w:p>
    <w:p w14:paraId="22CD3A92">
      <w:pPr>
        <w:spacing w:line="480" w:lineRule="auto"/>
      </w:pPr>
      <w:r>
        <w:t>18. Rate your overall stress level (1–10).</w:t>
      </w:r>
    </w:p>
    <w:p w14:paraId="51681099">
      <w:pPr>
        <w:spacing w:line="480" w:lineRule="auto"/>
      </w:pPr>
      <w:r>
        <w:t>19. List your top stressors.</w:t>
      </w:r>
    </w:p>
    <w:p w14:paraId="63DC2513">
      <w:pPr>
        <w:spacing w:line="480" w:lineRule="auto"/>
      </w:pPr>
      <w:r>
        <w:t>20. Do you experience any digestive symptoms (bloating, reflux, IBS, etc.)?</w:t>
      </w:r>
    </w:p>
    <w:p w14:paraId="2701E8D4">
      <w:pPr>
        <w:spacing w:line="480" w:lineRule="auto"/>
      </w:pPr>
      <w:r>
        <w:t>21. List any food allergies.</w:t>
      </w:r>
    </w:p>
    <w:p w14:paraId="32B87944">
      <w:pPr>
        <w:spacing w:line="480" w:lineRule="auto"/>
      </w:pPr>
      <w:r>
        <w:t>22. List any food intolerances.</w:t>
      </w:r>
    </w:p>
    <w:p w14:paraId="2230C8C5">
      <w:pPr>
        <w:spacing w:line="480" w:lineRule="auto"/>
      </w:pPr>
      <w:r>
        <w:t>23. What are your favourite cuisines or foods?</w:t>
      </w:r>
    </w:p>
    <w:p w14:paraId="2127483B">
      <w:pPr>
        <w:spacing w:line="480" w:lineRule="auto"/>
      </w:pPr>
      <w:r>
        <w:t>24. Are there any foods you strongly dislike?</w:t>
      </w:r>
    </w:p>
    <w:p w14:paraId="3A2A7E97">
      <w:pPr>
        <w:spacing w:line="480" w:lineRule="auto"/>
      </w:pPr>
      <w:r>
        <w:t>25. How many alcoholic drinks do you consume per week?</w:t>
      </w:r>
    </w:p>
    <w:p w14:paraId="17B222C0">
      <w:pPr>
        <w:spacing w:line="480" w:lineRule="auto"/>
      </w:pPr>
      <w:r>
        <w:t>26. How much caffeine do you consume per day (mg)?</w:t>
      </w:r>
    </w:p>
    <w:p w14:paraId="6BA0FC9A">
      <w:pPr>
        <w:spacing w:line="480" w:lineRule="auto"/>
      </w:pPr>
      <w:r>
        <w:t>27. How much water do you drink per day (litres)?</w:t>
      </w:r>
    </w:p>
    <w:p w14:paraId="198E24B3">
      <w:pPr>
        <w:spacing w:line="480" w:lineRule="auto"/>
      </w:pPr>
      <w:r>
        <w:t>28. Do you smoke or vape? If so, how often?</w:t>
      </w:r>
    </w:p>
    <w:p w14:paraId="6297F1C3">
      <w:pPr>
        <w:spacing w:line="480" w:lineRule="auto"/>
      </w:pPr>
      <w:r>
        <w:t>29. Briefly describe your diet history (previous programs or approaches).</w:t>
      </w:r>
    </w:p>
    <w:p w14:paraId="0B673155">
      <w:pPr>
        <w:spacing w:line="480" w:lineRule="auto"/>
      </w:pPr>
      <w:r>
        <w:t>30. What has worked well for you on past diets?</w:t>
      </w:r>
    </w:p>
    <w:p w14:paraId="44099152">
      <w:pPr>
        <w:spacing w:line="480" w:lineRule="auto"/>
      </w:pPr>
      <w:r>
        <w:t>31. What challenges have you faced on past diets?</w:t>
      </w:r>
    </w:p>
    <w:p w14:paraId="61BA17CB">
      <w:pPr>
        <w:spacing w:line="480" w:lineRule="auto"/>
      </w:pPr>
      <w:r>
        <w:t>32. What situations or emotions trigger emotional eating for you?</w:t>
      </w:r>
    </w:p>
    <w:p w14:paraId="73B49404">
      <w:pPr>
        <w:spacing w:line="480" w:lineRule="auto"/>
      </w:pPr>
      <w:r>
        <w:t>33. How often do you experience cravings, and for what foods?</w:t>
      </w:r>
    </w:p>
    <w:p w14:paraId="29CD3EE2">
      <w:pPr>
        <w:spacing w:line="480" w:lineRule="auto"/>
      </w:pPr>
      <w:r>
        <w:t>34. What is your typical meal timing (breakfast, lunch, dinner, snacks)?</w:t>
      </w:r>
    </w:p>
    <w:p w14:paraId="43CC247A">
      <w:pPr>
        <w:spacing w:line="480" w:lineRule="auto"/>
      </w:pPr>
      <w:r>
        <w:t>35. How often do you eat out per week?</w:t>
      </w:r>
    </w:p>
    <w:p w14:paraId="5D6D8B91">
      <w:pPr>
        <w:spacing w:line="480" w:lineRule="auto"/>
      </w:pPr>
      <w:r>
        <w:t>36. Are there any budget constraints that affect your food choices?</w:t>
      </w:r>
    </w:p>
    <w:p w14:paraId="2F24DF70">
      <w:pPr>
        <w:spacing w:line="480" w:lineRule="auto"/>
      </w:pPr>
      <w:r>
        <w:t>37. What kitchen equipment do you have available?</w:t>
      </w:r>
    </w:p>
    <w:p w14:paraId="3298AD78">
      <w:pPr>
        <w:spacing w:line="480" w:lineRule="auto"/>
      </w:pPr>
      <w:r>
        <w:t>38. Describe your social support network (family, friends) for nutrition goals.</w:t>
      </w:r>
    </w:p>
    <w:p w14:paraId="20F1E89D">
      <w:pPr>
        <w:spacing w:line="480" w:lineRule="auto"/>
      </w:pPr>
      <w:r>
        <w:t>39. Rate your confidence in food-preparation skills (1–10).</w:t>
      </w:r>
    </w:p>
    <w:p w14:paraId="7E24E26D">
      <w:pPr>
        <w:spacing w:line="480" w:lineRule="auto"/>
      </w:pPr>
      <w:r>
        <w:t>40. Do you have any other concerns or questions about nutrition?</w:t>
      </w:r>
    </w:p>
    <w:sectPr>
      <w:headerReference r:id="rId5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D1875C">
    <w:pPr>
      <w:pStyle w:val="19"/>
      <w:jc w:val="center"/>
    </w:pPr>
    <w:r>
      <w:drawing>
        <wp:inline distT="0" distB="0" distL="114300" distR="114300">
          <wp:extent cx="914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643887"/>
    <w:multiLevelType w:val="singleLevel"/>
    <w:tmpl w:val="8A64388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8C5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skittingerjr</cp:lastModifiedBy>
  <dcterms:modified xsi:type="dcterms:W3CDTF">2025-06-03T05:15:13Z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61013D279E27481AA087E30A13DA82B7_13</vt:lpwstr>
  </property>
</Properties>
</file>
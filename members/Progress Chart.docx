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EDAAAA">
      <w:pPr>
        <w:jc w:val="center"/>
      </w:pPr>
      <w:r>
        <w:rPr>
          <w:b/>
          <w:sz w:val="32"/>
        </w:rPr>
        <w:t>Progress Chart (Monthly)</w:t>
      </w:r>
      <w:bookmarkStart w:id="0" w:name="_GoBack"/>
      <w:bookmarkEnd w:id="0"/>
    </w:p>
    <w:p w14:paraId="21D92EB6"/>
    <w:tbl>
      <w:tblPr>
        <w:tblStyle w:val="45"/>
        <w:tblW w:w="0" w:type="auto"/>
        <w:tblInd w:w="0" w:type="dxa"/>
        <w:tbl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947"/>
        <w:gridCol w:w="921"/>
        <w:gridCol w:w="1010"/>
        <w:gridCol w:w="911"/>
        <w:gridCol w:w="897"/>
        <w:gridCol w:w="890"/>
        <w:gridCol w:w="1459"/>
        <w:gridCol w:w="921"/>
      </w:tblGrid>
      <w:tr w14:paraId="6613782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E46CC9C">
            <w:pPr>
              <w:spacing w:after="0" w:line="240" w:lineRule="auto"/>
            </w:pPr>
            <w:r>
              <w:t>Date</w:t>
            </w:r>
          </w:p>
        </w:tc>
        <w:tc>
          <w:tcPr>
            <w:tcW w:w="960" w:type="dxa"/>
          </w:tcPr>
          <w:p w14:paraId="71431838">
            <w:pPr>
              <w:spacing w:after="0" w:line="240" w:lineRule="auto"/>
            </w:pPr>
            <w:r>
              <w:t>Weight (kg)</w:t>
            </w:r>
          </w:p>
        </w:tc>
        <w:tc>
          <w:tcPr>
            <w:tcW w:w="960" w:type="dxa"/>
          </w:tcPr>
          <w:p w14:paraId="04210664">
            <w:pPr>
              <w:spacing w:after="0" w:line="240" w:lineRule="auto"/>
            </w:pPr>
            <w:r>
              <w:t>Waist (cm)</w:t>
            </w:r>
          </w:p>
        </w:tc>
        <w:tc>
          <w:tcPr>
            <w:tcW w:w="960" w:type="dxa"/>
          </w:tcPr>
          <w:p w14:paraId="04920449">
            <w:pPr>
              <w:spacing w:after="0" w:line="240" w:lineRule="auto"/>
            </w:pPr>
            <w:r>
              <w:t>BP (mmHg)</w:t>
            </w:r>
          </w:p>
        </w:tc>
        <w:tc>
          <w:tcPr>
            <w:tcW w:w="960" w:type="dxa"/>
          </w:tcPr>
          <w:p w14:paraId="3D7A328B">
            <w:pPr>
              <w:spacing w:after="0" w:line="240" w:lineRule="auto"/>
            </w:pPr>
            <w:r>
              <w:t>Total Chol.</w:t>
            </w:r>
          </w:p>
        </w:tc>
        <w:tc>
          <w:tcPr>
            <w:tcW w:w="960" w:type="dxa"/>
          </w:tcPr>
          <w:p w14:paraId="20061407">
            <w:pPr>
              <w:spacing w:after="0" w:line="240" w:lineRule="auto"/>
            </w:pPr>
            <w:r>
              <w:t>HDL</w:t>
            </w:r>
          </w:p>
        </w:tc>
        <w:tc>
          <w:tcPr>
            <w:tcW w:w="960" w:type="dxa"/>
          </w:tcPr>
          <w:p w14:paraId="747CA971">
            <w:pPr>
              <w:spacing w:after="0" w:line="240" w:lineRule="auto"/>
            </w:pPr>
            <w:r>
              <w:t>LDL</w:t>
            </w:r>
          </w:p>
        </w:tc>
        <w:tc>
          <w:tcPr>
            <w:tcW w:w="960" w:type="dxa"/>
          </w:tcPr>
          <w:p w14:paraId="25CB6090">
            <w:pPr>
              <w:spacing w:after="0" w:line="240" w:lineRule="auto"/>
            </w:pPr>
            <w:r>
              <w:t>Triglycerides</w:t>
            </w:r>
          </w:p>
        </w:tc>
        <w:tc>
          <w:tcPr>
            <w:tcW w:w="960" w:type="dxa"/>
          </w:tcPr>
          <w:p w14:paraId="3A2A4ADF">
            <w:pPr>
              <w:spacing w:after="0" w:line="240" w:lineRule="auto"/>
            </w:pPr>
            <w:r>
              <w:t>Notes</w:t>
            </w:r>
          </w:p>
          <w:p w14:paraId="33034C8F">
            <w:pPr>
              <w:spacing w:after="0" w:line="240" w:lineRule="auto"/>
            </w:pPr>
          </w:p>
        </w:tc>
      </w:tr>
      <w:tr w14:paraId="75FC567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E177523">
            <w:pPr>
              <w:spacing w:after="0" w:line="240" w:lineRule="auto"/>
            </w:pPr>
          </w:p>
        </w:tc>
        <w:tc>
          <w:tcPr>
            <w:tcW w:w="960" w:type="dxa"/>
          </w:tcPr>
          <w:p w14:paraId="4BFA523D">
            <w:pPr>
              <w:spacing w:after="0" w:line="240" w:lineRule="auto"/>
            </w:pPr>
          </w:p>
        </w:tc>
        <w:tc>
          <w:tcPr>
            <w:tcW w:w="960" w:type="dxa"/>
          </w:tcPr>
          <w:p w14:paraId="098D6C3D">
            <w:pPr>
              <w:spacing w:after="0" w:line="240" w:lineRule="auto"/>
            </w:pPr>
          </w:p>
        </w:tc>
        <w:tc>
          <w:tcPr>
            <w:tcW w:w="960" w:type="dxa"/>
          </w:tcPr>
          <w:p w14:paraId="1362E75B">
            <w:pPr>
              <w:spacing w:after="0" w:line="240" w:lineRule="auto"/>
            </w:pPr>
          </w:p>
        </w:tc>
        <w:tc>
          <w:tcPr>
            <w:tcW w:w="960" w:type="dxa"/>
          </w:tcPr>
          <w:p w14:paraId="2B1B797B">
            <w:pPr>
              <w:spacing w:after="0" w:line="240" w:lineRule="auto"/>
            </w:pPr>
          </w:p>
        </w:tc>
        <w:tc>
          <w:tcPr>
            <w:tcW w:w="960" w:type="dxa"/>
          </w:tcPr>
          <w:p w14:paraId="705398C1">
            <w:pPr>
              <w:spacing w:after="0" w:line="240" w:lineRule="auto"/>
            </w:pPr>
          </w:p>
        </w:tc>
        <w:tc>
          <w:tcPr>
            <w:tcW w:w="960" w:type="dxa"/>
          </w:tcPr>
          <w:p w14:paraId="4CF6D4B1">
            <w:pPr>
              <w:spacing w:after="0" w:line="240" w:lineRule="auto"/>
            </w:pPr>
          </w:p>
        </w:tc>
        <w:tc>
          <w:tcPr>
            <w:tcW w:w="960" w:type="dxa"/>
          </w:tcPr>
          <w:p w14:paraId="502E49CE">
            <w:pPr>
              <w:spacing w:after="0" w:line="240" w:lineRule="auto"/>
            </w:pPr>
          </w:p>
        </w:tc>
        <w:tc>
          <w:tcPr>
            <w:tcW w:w="960" w:type="dxa"/>
          </w:tcPr>
          <w:p w14:paraId="1E0135B4">
            <w:pPr>
              <w:spacing w:after="0" w:line="240" w:lineRule="auto"/>
            </w:pPr>
          </w:p>
        </w:tc>
      </w:tr>
      <w:tr w14:paraId="5ECC047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EBE5AF7">
            <w:pPr>
              <w:spacing w:after="0" w:line="240" w:lineRule="auto"/>
            </w:pPr>
          </w:p>
        </w:tc>
        <w:tc>
          <w:tcPr>
            <w:tcW w:w="960" w:type="dxa"/>
          </w:tcPr>
          <w:p w14:paraId="1238A789">
            <w:pPr>
              <w:spacing w:after="0" w:line="240" w:lineRule="auto"/>
            </w:pPr>
          </w:p>
        </w:tc>
        <w:tc>
          <w:tcPr>
            <w:tcW w:w="960" w:type="dxa"/>
          </w:tcPr>
          <w:p w14:paraId="499C2329">
            <w:pPr>
              <w:spacing w:after="0" w:line="240" w:lineRule="auto"/>
            </w:pPr>
          </w:p>
        </w:tc>
        <w:tc>
          <w:tcPr>
            <w:tcW w:w="960" w:type="dxa"/>
          </w:tcPr>
          <w:p w14:paraId="02212678">
            <w:pPr>
              <w:spacing w:after="0" w:line="240" w:lineRule="auto"/>
            </w:pPr>
          </w:p>
        </w:tc>
        <w:tc>
          <w:tcPr>
            <w:tcW w:w="960" w:type="dxa"/>
          </w:tcPr>
          <w:p w14:paraId="74382338">
            <w:pPr>
              <w:spacing w:after="0" w:line="240" w:lineRule="auto"/>
            </w:pPr>
          </w:p>
        </w:tc>
        <w:tc>
          <w:tcPr>
            <w:tcW w:w="960" w:type="dxa"/>
          </w:tcPr>
          <w:p w14:paraId="2EC1BEE7">
            <w:pPr>
              <w:spacing w:after="0" w:line="240" w:lineRule="auto"/>
            </w:pPr>
          </w:p>
        </w:tc>
        <w:tc>
          <w:tcPr>
            <w:tcW w:w="960" w:type="dxa"/>
          </w:tcPr>
          <w:p w14:paraId="2439AE78">
            <w:pPr>
              <w:spacing w:after="0" w:line="240" w:lineRule="auto"/>
            </w:pPr>
          </w:p>
        </w:tc>
        <w:tc>
          <w:tcPr>
            <w:tcW w:w="960" w:type="dxa"/>
          </w:tcPr>
          <w:p w14:paraId="2CC02EBA">
            <w:pPr>
              <w:spacing w:after="0" w:line="240" w:lineRule="auto"/>
            </w:pPr>
          </w:p>
        </w:tc>
        <w:tc>
          <w:tcPr>
            <w:tcW w:w="960" w:type="dxa"/>
          </w:tcPr>
          <w:p w14:paraId="531C0E57">
            <w:pPr>
              <w:spacing w:after="0" w:line="240" w:lineRule="auto"/>
            </w:pPr>
          </w:p>
        </w:tc>
      </w:tr>
      <w:tr w14:paraId="43E4CC7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2911A72A">
            <w:pPr>
              <w:spacing w:after="0" w:line="240" w:lineRule="auto"/>
            </w:pPr>
          </w:p>
        </w:tc>
        <w:tc>
          <w:tcPr>
            <w:tcW w:w="960" w:type="dxa"/>
          </w:tcPr>
          <w:p w14:paraId="5A3027FE">
            <w:pPr>
              <w:spacing w:after="0" w:line="240" w:lineRule="auto"/>
            </w:pPr>
          </w:p>
        </w:tc>
        <w:tc>
          <w:tcPr>
            <w:tcW w:w="960" w:type="dxa"/>
          </w:tcPr>
          <w:p w14:paraId="4CC656C5">
            <w:pPr>
              <w:spacing w:after="0" w:line="240" w:lineRule="auto"/>
            </w:pPr>
          </w:p>
        </w:tc>
        <w:tc>
          <w:tcPr>
            <w:tcW w:w="960" w:type="dxa"/>
          </w:tcPr>
          <w:p w14:paraId="65D06AE1">
            <w:pPr>
              <w:spacing w:after="0" w:line="240" w:lineRule="auto"/>
            </w:pPr>
          </w:p>
        </w:tc>
        <w:tc>
          <w:tcPr>
            <w:tcW w:w="960" w:type="dxa"/>
          </w:tcPr>
          <w:p w14:paraId="2885FB64">
            <w:pPr>
              <w:spacing w:after="0" w:line="240" w:lineRule="auto"/>
            </w:pPr>
          </w:p>
        </w:tc>
        <w:tc>
          <w:tcPr>
            <w:tcW w:w="960" w:type="dxa"/>
          </w:tcPr>
          <w:p w14:paraId="54FBD823">
            <w:pPr>
              <w:spacing w:after="0" w:line="240" w:lineRule="auto"/>
            </w:pPr>
          </w:p>
        </w:tc>
        <w:tc>
          <w:tcPr>
            <w:tcW w:w="960" w:type="dxa"/>
          </w:tcPr>
          <w:p w14:paraId="4A8A0DD3">
            <w:pPr>
              <w:spacing w:after="0" w:line="240" w:lineRule="auto"/>
            </w:pPr>
          </w:p>
        </w:tc>
        <w:tc>
          <w:tcPr>
            <w:tcW w:w="960" w:type="dxa"/>
          </w:tcPr>
          <w:p w14:paraId="64D0C1EC">
            <w:pPr>
              <w:spacing w:after="0" w:line="240" w:lineRule="auto"/>
            </w:pPr>
          </w:p>
        </w:tc>
        <w:tc>
          <w:tcPr>
            <w:tcW w:w="960" w:type="dxa"/>
          </w:tcPr>
          <w:p w14:paraId="72C7A7ED">
            <w:pPr>
              <w:spacing w:after="0" w:line="240" w:lineRule="auto"/>
            </w:pPr>
          </w:p>
        </w:tc>
      </w:tr>
      <w:tr w14:paraId="3529FE7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4E22085C">
            <w:pPr>
              <w:spacing w:after="0" w:line="240" w:lineRule="auto"/>
            </w:pPr>
          </w:p>
        </w:tc>
        <w:tc>
          <w:tcPr>
            <w:tcW w:w="960" w:type="dxa"/>
          </w:tcPr>
          <w:p w14:paraId="6AC59B73">
            <w:pPr>
              <w:spacing w:after="0" w:line="240" w:lineRule="auto"/>
            </w:pPr>
          </w:p>
        </w:tc>
        <w:tc>
          <w:tcPr>
            <w:tcW w:w="960" w:type="dxa"/>
          </w:tcPr>
          <w:p w14:paraId="732F153B">
            <w:pPr>
              <w:spacing w:after="0" w:line="240" w:lineRule="auto"/>
            </w:pPr>
          </w:p>
        </w:tc>
        <w:tc>
          <w:tcPr>
            <w:tcW w:w="960" w:type="dxa"/>
          </w:tcPr>
          <w:p w14:paraId="03BFAF6D">
            <w:pPr>
              <w:spacing w:after="0" w:line="240" w:lineRule="auto"/>
            </w:pPr>
          </w:p>
        </w:tc>
        <w:tc>
          <w:tcPr>
            <w:tcW w:w="960" w:type="dxa"/>
          </w:tcPr>
          <w:p w14:paraId="67D3B2C9">
            <w:pPr>
              <w:spacing w:after="0" w:line="240" w:lineRule="auto"/>
            </w:pPr>
          </w:p>
        </w:tc>
        <w:tc>
          <w:tcPr>
            <w:tcW w:w="960" w:type="dxa"/>
          </w:tcPr>
          <w:p w14:paraId="0107FF86">
            <w:pPr>
              <w:spacing w:after="0" w:line="240" w:lineRule="auto"/>
            </w:pPr>
          </w:p>
        </w:tc>
        <w:tc>
          <w:tcPr>
            <w:tcW w:w="960" w:type="dxa"/>
          </w:tcPr>
          <w:p w14:paraId="1A180939">
            <w:pPr>
              <w:spacing w:after="0" w:line="240" w:lineRule="auto"/>
            </w:pPr>
          </w:p>
        </w:tc>
        <w:tc>
          <w:tcPr>
            <w:tcW w:w="960" w:type="dxa"/>
          </w:tcPr>
          <w:p w14:paraId="5BFF5E3A">
            <w:pPr>
              <w:spacing w:after="0" w:line="240" w:lineRule="auto"/>
            </w:pPr>
          </w:p>
        </w:tc>
        <w:tc>
          <w:tcPr>
            <w:tcW w:w="960" w:type="dxa"/>
          </w:tcPr>
          <w:p w14:paraId="41AB9679">
            <w:pPr>
              <w:spacing w:after="0" w:line="240" w:lineRule="auto"/>
            </w:pPr>
          </w:p>
        </w:tc>
      </w:tr>
      <w:tr w14:paraId="7AD6DF40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4DBDE342">
            <w:pPr>
              <w:spacing w:after="0" w:line="240" w:lineRule="auto"/>
            </w:pPr>
          </w:p>
        </w:tc>
        <w:tc>
          <w:tcPr>
            <w:tcW w:w="960" w:type="dxa"/>
          </w:tcPr>
          <w:p w14:paraId="259AA9A3">
            <w:pPr>
              <w:spacing w:after="0" w:line="240" w:lineRule="auto"/>
            </w:pPr>
          </w:p>
        </w:tc>
        <w:tc>
          <w:tcPr>
            <w:tcW w:w="960" w:type="dxa"/>
          </w:tcPr>
          <w:p w14:paraId="48A0DFE2">
            <w:pPr>
              <w:spacing w:after="0" w:line="240" w:lineRule="auto"/>
            </w:pPr>
          </w:p>
        </w:tc>
        <w:tc>
          <w:tcPr>
            <w:tcW w:w="960" w:type="dxa"/>
          </w:tcPr>
          <w:p w14:paraId="4C992A6E">
            <w:pPr>
              <w:spacing w:after="0" w:line="240" w:lineRule="auto"/>
            </w:pPr>
          </w:p>
        </w:tc>
        <w:tc>
          <w:tcPr>
            <w:tcW w:w="960" w:type="dxa"/>
          </w:tcPr>
          <w:p w14:paraId="5BC2EC46">
            <w:pPr>
              <w:spacing w:after="0" w:line="240" w:lineRule="auto"/>
            </w:pPr>
          </w:p>
        </w:tc>
        <w:tc>
          <w:tcPr>
            <w:tcW w:w="960" w:type="dxa"/>
          </w:tcPr>
          <w:p w14:paraId="4EE16DAB">
            <w:pPr>
              <w:spacing w:after="0" w:line="240" w:lineRule="auto"/>
            </w:pPr>
          </w:p>
        </w:tc>
        <w:tc>
          <w:tcPr>
            <w:tcW w:w="960" w:type="dxa"/>
          </w:tcPr>
          <w:p w14:paraId="79EE48AA">
            <w:pPr>
              <w:spacing w:after="0" w:line="240" w:lineRule="auto"/>
            </w:pPr>
          </w:p>
        </w:tc>
        <w:tc>
          <w:tcPr>
            <w:tcW w:w="960" w:type="dxa"/>
          </w:tcPr>
          <w:p w14:paraId="7B0F36E9">
            <w:pPr>
              <w:spacing w:after="0" w:line="240" w:lineRule="auto"/>
            </w:pPr>
          </w:p>
        </w:tc>
        <w:tc>
          <w:tcPr>
            <w:tcW w:w="960" w:type="dxa"/>
          </w:tcPr>
          <w:p w14:paraId="51055F92">
            <w:pPr>
              <w:spacing w:after="0" w:line="240" w:lineRule="auto"/>
            </w:pPr>
          </w:p>
        </w:tc>
      </w:tr>
      <w:tr w14:paraId="0FA6B705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7DDC63B0">
            <w:pPr>
              <w:spacing w:after="0" w:line="240" w:lineRule="auto"/>
            </w:pPr>
          </w:p>
        </w:tc>
        <w:tc>
          <w:tcPr>
            <w:tcW w:w="960" w:type="dxa"/>
          </w:tcPr>
          <w:p w14:paraId="6E2AE1CE">
            <w:pPr>
              <w:spacing w:after="0" w:line="240" w:lineRule="auto"/>
            </w:pPr>
          </w:p>
        </w:tc>
        <w:tc>
          <w:tcPr>
            <w:tcW w:w="960" w:type="dxa"/>
          </w:tcPr>
          <w:p w14:paraId="65144A6C">
            <w:pPr>
              <w:spacing w:after="0" w:line="240" w:lineRule="auto"/>
            </w:pPr>
          </w:p>
        </w:tc>
        <w:tc>
          <w:tcPr>
            <w:tcW w:w="960" w:type="dxa"/>
          </w:tcPr>
          <w:p w14:paraId="4D03F1B3">
            <w:pPr>
              <w:spacing w:after="0" w:line="240" w:lineRule="auto"/>
            </w:pPr>
          </w:p>
        </w:tc>
        <w:tc>
          <w:tcPr>
            <w:tcW w:w="960" w:type="dxa"/>
          </w:tcPr>
          <w:p w14:paraId="6142AC36">
            <w:pPr>
              <w:spacing w:after="0" w:line="240" w:lineRule="auto"/>
            </w:pPr>
          </w:p>
        </w:tc>
        <w:tc>
          <w:tcPr>
            <w:tcW w:w="960" w:type="dxa"/>
          </w:tcPr>
          <w:p w14:paraId="4518424A">
            <w:pPr>
              <w:spacing w:after="0" w:line="240" w:lineRule="auto"/>
            </w:pPr>
          </w:p>
        </w:tc>
        <w:tc>
          <w:tcPr>
            <w:tcW w:w="960" w:type="dxa"/>
          </w:tcPr>
          <w:p w14:paraId="611A66D8">
            <w:pPr>
              <w:spacing w:after="0" w:line="240" w:lineRule="auto"/>
            </w:pPr>
          </w:p>
        </w:tc>
        <w:tc>
          <w:tcPr>
            <w:tcW w:w="960" w:type="dxa"/>
          </w:tcPr>
          <w:p w14:paraId="220CA846">
            <w:pPr>
              <w:spacing w:after="0" w:line="240" w:lineRule="auto"/>
            </w:pPr>
          </w:p>
        </w:tc>
        <w:tc>
          <w:tcPr>
            <w:tcW w:w="960" w:type="dxa"/>
          </w:tcPr>
          <w:p w14:paraId="5E9B9785">
            <w:pPr>
              <w:spacing w:after="0" w:line="240" w:lineRule="auto"/>
            </w:pPr>
          </w:p>
        </w:tc>
      </w:tr>
      <w:tr w14:paraId="7B58FBF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4CE46117">
            <w:pPr>
              <w:spacing w:after="0" w:line="240" w:lineRule="auto"/>
            </w:pPr>
          </w:p>
        </w:tc>
        <w:tc>
          <w:tcPr>
            <w:tcW w:w="960" w:type="dxa"/>
          </w:tcPr>
          <w:p w14:paraId="1799946A">
            <w:pPr>
              <w:spacing w:after="0" w:line="240" w:lineRule="auto"/>
            </w:pPr>
          </w:p>
        </w:tc>
        <w:tc>
          <w:tcPr>
            <w:tcW w:w="960" w:type="dxa"/>
          </w:tcPr>
          <w:p w14:paraId="487B79FB">
            <w:pPr>
              <w:spacing w:after="0" w:line="240" w:lineRule="auto"/>
            </w:pPr>
          </w:p>
        </w:tc>
        <w:tc>
          <w:tcPr>
            <w:tcW w:w="960" w:type="dxa"/>
          </w:tcPr>
          <w:p w14:paraId="51027C76">
            <w:pPr>
              <w:spacing w:after="0" w:line="240" w:lineRule="auto"/>
            </w:pPr>
          </w:p>
        </w:tc>
        <w:tc>
          <w:tcPr>
            <w:tcW w:w="960" w:type="dxa"/>
          </w:tcPr>
          <w:p w14:paraId="763C37E7">
            <w:pPr>
              <w:spacing w:after="0" w:line="240" w:lineRule="auto"/>
            </w:pPr>
          </w:p>
        </w:tc>
        <w:tc>
          <w:tcPr>
            <w:tcW w:w="960" w:type="dxa"/>
          </w:tcPr>
          <w:p w14:paraId="5C14BE75">
            <w:pPr>
              <w:spacing w:after="0" w:line="240" w:lineRule="auto"/>
            </w:pPr>
          </w:p>
        </w:tc>
        <w:tc>
          <w:tcPr>
            <w:tcW w:w="960" w:type="dxa"/>
          </w:tcPr>
          <w:p w14:paraId="4D6E9237">
            <w:pPr>
              <w:spacing w:after="0" w:line="240" w:lineRule="auto"/>
            </w:pPr>
          </w:p>
        </w:tc>
        <w:tc>
          <w:tcPr>
            <w:tcW w:w="960" w:type="dxa"/>
          </w:tcPr>
          <w:p w14:paraId="07F0503A">
            <w:pPr>
              <w:spacing w:after="0" w:line="240" w:lineRule="auto"/>
            </w:pPr>
          </w:p>
        </w:tc>
        <w:tc>
          <w:tcPr>
            <w:tcW w:w="960" w:type="dxa"/>
          </w:tcPr>
          <w:p w14:paraId="74CD1231">
            <w:pPr>
              <w:spacing w:after="0" w:line="240" w:lineRule="auto"/>
            </w:pPr>
          </w:p>
        </w:tc>
      </w:tr>
      <w:tr w14:paraId="735A0AA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B3A1D71">
            <w:pPr>
              <w:spacing w:after="0" w:line="240" w:lineRule="auto"/>
            </w:pPr>
          </w:p>
        </w:tc>
        <w:tc>
          <w:tcPr>
            <w:tcW w:w="960" w:type="dxa"/>
          </w:tcPr>
          <w:p w14:paraId="7D2C2142">
            <w:pPr>
              <w:spacing w:after="0" w:line="240" w:lineRule="auto"/>
            </w:pPr>
          </w:p>
        </w:tc>
        <w:tc>
          <w:tcPr>
            <w:tcW w:w="960" w:type="dxa"/>
          </w:tcPr>
          <w:p w14:paraId="08038F05">
            <w:pPr>
              <w:spacing w:after="0" w:line="240" w:lineRule="auto"/>
            </w:pPr>
          </w:p>
        </w:tc>
        <w:tc>
          <w:tcPr>
            <w:tcW w:w="960" w:type="dxa"/>
          </w:tcPr>
          <w:p w14:paraId="0D450201">
            <w:pPr>
              <w:spacing w:after="0" w:line="240" w:lineRule="auto"/>
            </w:pPr>
          </w:p>
        </w:tc>
        <w:tc>
          <w:tcPr>
            <w:tcW w:w="960" w:type="dxa"/>
          </w:tcPr>
          <w:p w14:paraId="568486E7">
            <w:pPr>
              <w:spacing w:after="0" w:line="240" w:lineRule="auto"/>
            </w:pPr>
          </w:p>
        </w:tc>
        <w:tc>
          <w:tcPr>
            <w:tcW w:w="960" w:type="dxa"/>
          </w:tcPr>
          <w:p w14:paraId="5429115E">
            <w:pPr>
              <w:spacing w:after="0" w:line="240" w:lineRule="auto"/>
            </w:pPr>
          </w:p>
        </w:tc>
        <w:tc>
          <w:tcPr>
            <w:tcW w:w="960" w:type="dxa"/>
          </w:tcPr>
          <w:p w14:paraId="3DFFE3AB">
            <w:pPr>
              <w:spacing w:after="0" w:line="240" w:lineRule="auto"/>
            </w:pPr>
          </w:p>
        </w:tc>
        <w:tc>
          <w:tcPr>
            <w:tcW w:w="960" w:type="dxa"/>
          </w:tcPr>
          <w:p w14:paraId="131CAB3F">
            <w:pPr>
              <w:spacing w:after="0" w:line="240" w:lineRule="auto"/>
            </w:pPr>
          </w:p>
        </w:tc>
        <w:tc>
          <w:tcPr>
            <w:tcW w:w="960" w:type="dxa"/>
          </w:tcPr>
          <w:p w14:paraId="0BD73E53">
            <w:pPr>
              <w:spacing w:after="0" w:line="240" w:lineRule="auto"/>
            </w:pPr>
          </w:p>
        </w:tc>
      </w:tr>
      <w:tr w14:paraId="6A77F62D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C4702B5">
            <w:pPr>
              <w:spacing w:after="0" w:line="240" w:lineRule="auto"/>
            </w:pPr>
          </w:p>
        </w:tc>
        <w:tc>
          <w:tcPr>
            <w:tcW w:w="960" w:type="dxa"/>
          </w:tcPr>
          <w:p w14:paraId="073DAE28">
            <w:pPr>
              <w:spacing w:after="0" w:line="240" w:lineRule="auto"/>
            </w:pPr>
          </w:p>
        </w:tc>
        <w:tc>
          <w:tcPr>
            <w:tcW w:w="960" w:type="dxa"/>
          </w:tcPr>
          <w:p w14:paraId="356D0A14">
            <w:pPr>
              <w:spacing w:after="0" w:line="240" w:lineRule="auto"/>
            </w:pPr>
          </w:p>
        </w:tc>
        <w:tc>
          <w:tcPr>
            <w:tcW w:w="960" w:type="dxa"/>
          </w:tcPr>
          <w:p w14:paraId="4D2DE9FC">
            <w:pPr>
              <w:spacing w:after="0" w:line="240" w:lineRule="auto"/>
            </w:pPr>
          </w:p>
        </w:tc>
        <w:tc>
          <w:tcPr>
            <w:tcW w:w="960" w:type="dxa"/>
          </w:tcPr>
          <w:p w14:paraId="23CD7135">
            <w:pPr>
              <w:spacing w:after="0" w:line="240" w:lineRule="auto"/>
            </w:pPr>
          </w:p>
        </w:tc>
        <w:tc>
          <w:tcPr>
            <w:tcW w:w="960" w:type="dxa"/>
          </w:tcPr>
          <w:p w14:paraId="3E254F9E">
            <w:pPr>
              <w:spacing w:after="0" w:line="240" w:lineRule="auto"/>
            </w:pPr>
          </w:p>
        </w:tc>
        <w:tc>
          <w:tcPr>
            <w:tcW w:w="960" w:type="dxa"/>
          </w:tcPr>
          <w:p w14:paraId="6D91C9F3">
            <w:pPr>
              <w:spacing w:after="0" w:line="240" w:lineRule="auto"/>
            </w:pPr>
          </w:p>
        </w:tc>
        <w:tc>
          <w:tcPr>
            <w:tcW w:w="960" w:type="dxa"/>
          </w:tcPr>
          <w:p w14:paraId="7A710D4A">
            <w:pPr>
              <w:spacing w:after="0" w:line="240" w:lineRule="auto"/>
            </w:pPr>
          </w:p>
        </w:tc>
        <w:tc>
          <w:tcPr>
            <w:tcW w:w="960" w:type="dxa"/>
          </w:tcPr>
          <w:p w14:paraId="1FC35871">
            <w:pPr>
              <w:spacing w:after="0" w:line="240" w:lineRule="auto"/>
            </w:pPr>
          </w:p>
        </w:tc>
      </w:tr>
      <w:tr w14:paraId="11C22309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20D26260">
            <w:pPr>
              <w:spacing w:after="0" w:line="240" w:lineRule="auto"/>
            </w:pPr>
          </w:p>
        </w:tc>
        <w:tc>
          <w:tcPr>
            <w:tcW w:w="960" w:type="dxa"/>
          </w:tcPr>
          <w:p w14:paraId="19CA88BE">
            <w:pPr>
              <w:spacing w:after="0" w:line="240" w:lineRule="auto"/>
            </w:pPr>
          </w:p>
        </w:tc>
        <w:tc>
          <w:tcPr>
            <w:tcW w:w="960" w:type="dxa"/>
          </w:tcPr>
          <w:p w14:paraId="05C7761F">
            <w:pPr>
              <w:spacing w:after="0" w:line="240" w:lineRule="auto"/>
            </w:pPr>
          </w:p>
        </w:tc>
        <w:tc>
          <w:tcPr>
            <w:tcW w:w="960" w:type="dxa"/>
          </w:tcPr>
          <w:p w14:paraId="1A3EC8D9">
            <w:pPr>
              <w:spacing w:after="0" w:line="240" w:lineRule="auto"/>
            </w:pPr>
          </w:p>
        </w:tc>
        <w:tc>
          <w:tcPr>
            <w:tcW w:w="960" w:type="dxa"/>
          </w:tcPr>
          <w:p w14:paraId="380C84A8">
            <w:pPr>
              <w:spacing w:after="0" w:line="240" w:lineRule="auto"/>
            </w:pPr>
          </w:p>
        </w:tc>
        <w:tc>
          <w:tcPr>
            <w:tcW w:w="960" w:type="dxa"/>
          </w:tcPr>
          <w:p w14:paraId="5C6200B4">
            <w:pPr>
              <w:spacing w:after="0" w:line="240" w:lineRule="auto"/>
            </w:pPr>
          </w:p>
        </w:tc>
        <w:tc>
          <w:tcPr>
            <w:tcW w:w="960" w:type="dxa"/>
          </w:tcPr>
          <w:p w14:paraId="1B7AECAB">
            <w:pPr>
              <w:spacing w:after="0" w:line="240" w:lineRule="auto"/>
            </w:pPr>
          </w:p>
        </w:tc>
        <w:tc>
          <w:tcPr>
            <w:tcW w:w="960" w:type="dxa"/>
          </w:tcPr>
          <w:p w14:paraId="1EDEBA67">
            <w:pPr>
              <w:spacing w:after="0" w:line="240" w:lineRule="auto"/>
            </w:pPr>
          </w:p>
        </w:tc>
        <w:tc>
          <w:tcPr>
            <w:tcW w:w="960" w:type="dxa"/>
          </w:tcPr>
          <w:p w14:paraId="70F3875C">
            <w:pPr>
              <w:spacing w:after="0" w:line="240" w:lineRule="auto"/>
            </w:pPr>
          </w:p>
        </w:tc>
      </w:tr>
      <w:tr w14:paraId="16530D5C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3A7B2430">
            <w:pPr>
              <w:spacing w:after="0" w:line="240" w:lineRule="auto"/>
            </w:pPr>
          </w:p>
        </w:tc>
        <w:tc>
          <w:tcPr>
            <w:tcW w:w="960" w:type="dxa"/>
          </w:tcPr>
          <w:p w14:paraId="4F9E0EB2">
            <w:pPr>
              <w:spacing w:after="0" w:line="240" w:lineRule="auto"/>
            </w:pPr>
          </w:p>
        </w:tc>
        <w:tc>
          <w:tcPr>
            <w:tcW w:w="960" w:type="dxa"/>
          </w:tcPr>
          <w:p w14:paraId="7B833E8B">
            <w:pPr>
              <w:spacing w:after="0" w:line="240" w:lineRule="auto"/>
            </w:pPr>
          </w:p>
        </w:tc>
        <w:tc>
          <w:tcPr>
            <w:tcW w:w="960" w:type="dxa"/>
          </w:tcPr>
          <w:p w14:paraId="64309A90">
            <w:pPr>
              <w:spacing w:after="0" w:line="240" w:lineRule="auto"/>
            </w:pPr>
          </w:p>
        </w:tc>
        <w:tc>
          <w:tcPr>
            <w:tcW w:w="960" w:type="dxa"/>
          </w:tcPr>
          <w:p w14:paraId="22D22F8F">
            <w:pPr>
              <w:spacing w:after="0" w:line="240" w:lineRule="auto"/>
            </w:pPr>
          </w:p>
        </w:tc>
        <w:tc>
          <w:tcPr>
            <w:tcW w:w="960" w:type="dxa"/>
          </w:tcPr>
          <w:p w14:paraId="2E6E8154">
            <w:pPr>
              <w:spacing w:after="0" w:line="240" w:lineRule="auto"/>
            </w:pPr>
          </w:p>
        </w:tc>
        <w:tc>
          <w:tcPr>
            <w:tcW w:w="960" w:type="dxa"/>
          </w:tcPr>
          <w:p w14:paraId="079A0357">
            <w:pPr>
              <w:spacing w:after="0" w:line="240" w:lineRule="auto"/>
            </w:pPr>
          </w:p>
        </w:tc>
        <w:tc>
          <w:tcPr>
            <w:tcW w:w="960" w:type="dxa"/>
          </w:tcPr>
          <w:p w14:paraId="24DD6E48">
            <w:pPr>
              <w:spacing w:after="0" w:line="240" w:lineRule="auto"/>
            </w:pPr>
          </w:p>
        </w:tc>
        <w:tc>
          <w:tcPr>
            <w:tcW w:w="960" w:type="dxa"/>
          </w:tcPr>
          <w:p w14:paraId="5961959C">
            <w:pPr>
              <w:spacing w:after="0" w:line="240" w:lineRule="auto"/>
            </w:pPr>
          </w:p>
        </w:tc>
      </w:tr>
      <w:tr w14:paraId="6143C3D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2F3E2A10">
            <w:pPr>
              <w:spacing w:after="0" w:line="240" w:lineRule="auto"/>
            </w:pPr>
          </w:p>
        </w:tc>
        <w:tc>
          <w:tcPr>
            <w:tcW w:w="960" w:type="dxa"/>
          </w:tcPr>
          <w:p w14:paraId="704FB694">
            <w:pPr>
              <w:spacing w:after="0" w:line="240" w:lineRule="auto"/>
            </w:pPr>
          </w:p>
        </w:tc>
        <w:tc>
          <w:tcPr>
            <w:tcW w:w="960" w:type="dxa"/>
          </w:tcPr>
          <w:p w14:paraId="3FC19195">
            <w:pPr>
              <w:spacing w:after="0" w:line="240" w:lineRule="auto"/>
            </w:pPr>
          </w:p>
        </w:tc>
        <w:tc>
          <w:tcPr>
            <w:tcW w:w="960" w:type="dxa"/>
          </w:tcPr>
          <w:p w14:paraId="5621CE6D">
            <w:pPr>
              <w:spacing w:after="0" w:line="240" w:lineRule="auto"/>
            </w:pPr>
          </w:p>
        </w:tc>
        <w:tc>
          <w:tcPr>
            <w:tcW w:w="960" w:type="dxa"/>
          </w:tcPr>
          <w:p w14:paraId="4AB2FDBE">
            <w:pPr>
              <w:spacing w:after="0" w:line="240" w:lineRule="auto"/>
            </w:pPr>
          </w:p>
        </w:tc>
        <w:tc>
          <w:tcPr>
            <w:tcW w:w="960" w:type="dxa"/>
          </w:tcPr>
          <w:p w14:paraId="758F9C1E">
            <w:pPr>
              <w:spacing w:after="0" w:line="240" w:lineRule="auto"/>
            </w:pPr>
          </w:p>
        </w:tc>
        <w:tc>
          <w:tcPr>
            <w:tcW w:w="960" w:type="dxa"/>
          </w:tcPr>
          <w:p w14:paraId="258828B7">
            <w:pPr>
              <w:spacing w:after="0" w:line="240" w:lineRule="auto"/>
            </w:pPr>
          </w:p>
        </w:tc>
        <w:tc>
          <w:tcPr>
            <w:tcW w:w="960" w:type="dxa"/>
          </w:tcPr>
          <w:p w14:paraId="60C6E804">
            <w:pPr>
              <w:spacing w:after="0" w:line="240" w:lineRule="auto"/>
            </w:pPr>
          </w:p>
        </w:tc>
        <w:tc>
          <w:tcPr>
            <w:tcW w:w="960" w:type="dxa"/>
          </w:tcPr>
          <w:p w14:paraId="175577AA">
            <w:pPr>
              <w:spacing w:after="0" w:line="240" w:lineRule="auto"/>
            </w:pPr>
          </w:p>
        </w:tc>
      </w:tr>
      <w:tr w14:paraId="4B23C0F5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9A2CF59">
            <w:pPr>
              <w:spacing w:after="0" w:line="240" w:lineRule="auto"/>
            </w:pPr>
          </w:p>
        </w:tc>
        <w:tc>
          <w:tcPr>
            <w:tcW w:w="960" w:type="dxa"/>
          </w:tcPr>
          <w:p w14:paraId="05D896E6">
            <w:pPr>
              <w:spacing w:after="0" w:line="240" w:lineRule="auto"/>
            </w:pPr>
          </w:p>
        </w:tc>
        <w:tc>
          <w:tcPr>
            <w:tcW w:w="960" w:type="dxa"/>
          </w:tcPr>
          <w:p w14:paraId="129DBDAE">
            <w:pPr>
              <w:spacing w:after="0" w:line="240" w:lineRule="auto"/>
            </w:pPr>
          </w:p>
        </w:tc>
        <w:tc>
          <w:tcPr>
            <w:tcW w:w="960" w:type="dxa"/>
          </w:tcPr>
          <w:p w14:paraId="53C61CDE">
            <w:pPr>
              <w:spacing w:after="0" w:line="240" w:lineRule="auto"/>
            </w:pPr>
          </w:p>
        </w:tc>
        <w:tc>
          <w:tcPr>
            <w:tcW w:w="960" w:type="dxa"/>
          </w:tcPr>
          <w:p w14:paraId="7BD8918A">
            <w:pPr>
              <w:spacing w:after="0" w:line="240" w:lineRule="auto"/>
            </w:pPr>
          </w:p>
        </w:tc>
        <w:tc>
          <w:tcPr>
            <w:tcW w:w="960" w:type="dxa"/>
          </w:tcPr>
          <w:p w14:paraId="639966C9">
            <w:pPr>
              <w:spacing w:after="0" w:line="240" w:lineRule="auto"/>
            </w:pPr>
          </w:p>
        </w:tc>
        <w:tc>
          <w:tcPr>
            <w:tcW w:w="960" w:type="dxa"/>
          </w:tcPr>
          <w:p w14:paraId="7BB16B48">
            <w:pPr>
              <w:spacing w:after="0" w:line="240" w:lineRule="auto"/>
            </w:pPr>
          </w:p>
        </w:tc>
        <w:tc>
          <w:tcPr>
            <w:tcW w:w="960" w:type="dxa"/>
          </w:tcPr>
          <w:p w14:paraId="3BCBEE13">
            <w:pPr>
              <w:spacing w:after="0" w:line="240" w:lineRule="auto"/>
            </w:pPr>
          </w:p>
        </w:tc>
        <w:tc>
          <w:tcPr>
            <w:tcW w:w="960" w:type="dxa"/>
          </w:tcPr>
          <w:p w14:paraId="2F97F4DC">
            <w:pPr>
              <w:spacing w:after="0" w:line="240" w:lineRule="auto"/>
            </w:pPr>
          </w:p>
        </w:tc>
      </w:tr>
      <w:tr w14:paraId="15FF17F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7675DA70">
            <w:pPr>
              <w:spacing w:after="0" w:line="240" w:lineRule="auto"/>
            </w:pPr>
          </w:p>
        </w:tc>
        <w:tc>
          <w:tcPr>
            <w:tcW w:w="960" w:type="dxa"/>
          </w:tcPr>
          <w:p w14:paraId="3958B87D">
            <w:pPr>
              <w:spacing w:after="0" w:line="240" w:lineRule="auto"/>
            </w:pPr>
          </w:p>
        </w:tc>
        <w:tc>
          <w:tcPr>
            <w:tcW w:w="960" w:type="dxa"/>
          </w:tcPr>
          <w:p w14:paraId="7D920F37">
            <w:pPr>
              <w:spacing w:after="0" w:line="240" w:lineRule="auto"/>
            </w:pPr>
          </w:p>
        </w:tc>
        <w:tc>
          <w:tcPr>
            <w:tcW w:w="960" w:type="dxa"/>
          </w:tcPr>
          <w:p w14:paraId="593FDAC5">
            <w:pPr>
              <w:spacing w:after="0" w:line="240" w:lineRule="auto"/>
            </w:pPr>
          </w:p>
        </w:tc>
        <w:tc>
          <w:tcPr>
            <w:tcW w:w="960" w:type="dxa"/>
          </w:tcPr>
          <w:p w14:paraId="28CECD55">
            <w:pPr>
              <w:spacing w:after="0" w:line="240" w:lineRule="auto"/>
            </w:pPr>
          </w:p>
        </w:tc>
        <w:tc>
          <w:tcPr>
            <w:tcW w:w="960" w:type="dxa"/>
          </w:tcPr>
          <w:p w14:paraId="045493A1">
            <w:pPr>
              <w:spacing w:after="0" w:line="240" w:lineRule="auto"/>
            </w:pPr>
          </w:p>
        </w:tc>
        <w:tc>
          <w:tcPr>
            <w:tcW w:w="960" w:type="dxa"/>
          </w:tcPr>
          <w:p w14:paraId="17DE2081">
            <w:pPr>
              <w:spacing w:after="0" w:line="240" w:lineRule="auto"/>
            </w:pPr>
          </w:p>
        </w:tc>
        <w:tc>
          <w:tcPr>
            <w:tcW w:w="960" w:type="dxa"/>
          </w:tcPr>
          <w:p w14:paraId="1BBE6496">
            <w:pPr>
              <w:spacing w:after="0" w:line="240" w:lineRule="auto"/>
            </w:pPr>
          </w:p>
        </w:tc>
        <w:tc>
          <w:tcPr>
            <w:tcW w:w="960" w:type="dxa"/>
          </w:tcPr>
          <w:p w14:paraId="6BBE6803">
            <w:pPr>
              <w:spacing w:after="0" w:line="240" w:lineRule="auto"/>
            </w:pPr>
          </w:p>
        </w:tc>
      </w:tr>
      <w:tr w14:paraId="06B12745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0C56E5D0">
            <w:pPr>
              <w:spacing w:after="0" w:line="240" w:lineRule="auto"/>
            </w:pPr>
          </w:p>
        </w:tc>
        <w:tc>
          <w:tcPr>
            <w:tcW w:w="960" w:type="dxa"/>
          </w:tcPr>
          <w:p w14:paraId="31FBDABB">
            <w:pPr>
              <w:spacing w:after="0" w:line="240" w:lineRule="auto"/>
            </w:pPr>
          </w:p>
        </w:tc>
        <w:tc>
          <w:tcPr>
            <w:tcW w:w="960" w:type="dxa"/>
          </w:tcPr>
          <w:p w14:paraId="418E3681">
            <w:pPr>
              <w:spacing w:after="0" w:line="240" w:lineRule="auto"/>
            </w:pPr>
          </w:p>
        </w:tc>
        <w:tc>
          <w:tcPr>
            <w:tcW w:w="960" w:type="dxa"/>
          </w:tcPr>
          <w:p w14:paraId="2FF18785">
            <w:pPr>
              <w:spacing w:after="0" w:line="240" w:lineRule="auto"/>
            </w:pPr>
          </w:p>
        </w:tc>
        <w:tc>
          <w:tcPr>
            <w:tcW w:w="960" w:type="dxa"/>
          </w:tcPr>
          <w:p w14:paraId="23E434C5">
            <w:pPr>
              <w:spacing w:after="0" w:line="240" w:lineRule="auto"/>
            </w:pPr>
          </w:p>
        </w:tc>
        <w:tc>
          <w:tcPr>
            <w:tcW w:w="960" w:type="dxa"/>
          </w:tcPr>
          <w:p w14:paraId="156DA492">
            <w:pPr>
              <w:spacing w:after="0" w:line="240" w:lineRule="auto"/>
            </w:pPr>
          </w:p>
        </w:tc>
        <w:tc>
          <w:tcPr>
            <w:tcW w:w="960" w:type="dxa"/>
          </w:tcPr>
          <w:p w14:paraId="5C4FF809">
            <w:pPr>
              <w:spacing w:after="0" w:line="240" w:lineRule="auto"/>
            </w:pPr>
          </w:p>
        </w:tc>
        <w:tc>
          <w:tcPr>
            <w:tcW w:w="960" w:type="dxa"/>
          </w:tcPr>
          <w:p w14:paraId="1F528C35">
            <w:pPr>
              <w:spacing w:after="0" w:line="240" w:lineRule="auto"/>
            </w:pPr>
          </w:p>
        </w:tc>
        <w:tc>
          <w:tcPr>
            <w:tcW w:w="960" w:type="dxa"/>
          </w:tcPr>
          <w:p w14:paraId="2638A854">
            <w:pPr>
              <w:spacing w:after="0" w:line="240" w:lineRule="auto"/>
            </w:pPr>
          </w:p>
        </w:tc>
      </w:tr>
      <w:tr w14:paraId="02AFAA2A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0FFB2DFA">
            <w:pPr>
              <w:spacing w:after="0" w:line="240" w:lineRule="auto"/>
            </w:pPr>
          </w:p>
        </w:tc>
        <w:tc>
          <w:tcPr>
            <w:tcW w:w="960" w:type="dxa"/>
          </w:tcPr>
          <w:p w14:paraId="6CD5D651">
            <w:pPr>
              <w:spacing w:after="0" w:line="240" w:lineRule="auto"/>
            </w:pPr>
          </w:p>
        </w:tc>
        <w:tc>
          <w:tcPr>
            <w:tcW w:w="960" w:type="dxa"/>
          </w:tcPr>
          <w:p w14:paraId="69C843F7">
            <w:pPr>
              <w:spacing w:after="0" w:line="240" w:lineRule="auto"/>
            </w:pPr>
          </w:p>
        </w:tc>
        <w:tc>
          <w:tcPr>
            <w:tcW w:w="960" w:type="dxa"/>
          </w:tcPr>
          <w:p w14:paraId="66094899">
            <w:pPr>
              <w:spacing w:after="0" w:line="240" w:lineRule="auto"/>
            </w:pPr>
          </w:p>
        </w:tc>
        <w:tc>
          <w:tcPr>
            <w:tcW w:w="960" w:type="dxa"/>
          </w:tcPr>
          <w:p w14:paraId="576C09B4">
            <w:pPr>
              <w:spacing w:after="0" w:line="240" w:lineRule="auto"/>
            </w:pPr>
          </w:p>
        </w:tc>
        <w:tc>
          <w:tcPr>
            <w:tcW w:w="960" w:type="dxa"/>
          </w:tcPr>
          <w:p w14:paraId="1A0D4F94">
            <w:pPr>
              <w:spacing w:after="0" w:line="240" w:lineRule="auto"/>
            </w:pPr>
          </w:p>
        </w:tc>
        <w:tc>
          <w:tcPr>
            <w:tcW w:w="960" w:type="dxa"/>
          </w:tcPr>
          <w:p w14:paraId="11D850E9">
            <w:pPr>
              <w:spacing w:after="0" w:line="240" w:lineRule="auto"/>
            </w:pPr>
          </w:p>
        </w:tc>
        <w:tc>
          <w:tcPr>
            <w:tcW w:w="960" w:type="dxa"/>
          </w:tcPr>
          <w:p w14:paraId="357ABBEB">
            <w:pPr>
              <w:spacing w:after="0" w:line="240" w:lineRule="auto"/>
            </w:pPr>
          </w:p>
        </w:tc>
        <w:tc>
          <w:tcPr>
            <w:tcW w:w="960" w:type="dxa"/>
          </w:tcPr>
          <w:p w14:paraId="47C5DA24">
            <w:pPr>
              <w:spacing w:after="0" w:line="240" w:lineRule="auto"/>
            </w:pPr>
          </w:p>
        </w:tc>
      </w:tr>
      <w:tr w14:paraId="62D3A65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4D718A5D">
            <w:pPr>
              <w:spacing w:after="0" w:line="240" w:lineRule="auto"/>
            </w:pPr>
          </w:p>
        </w:tc>
        <w:tc>
          <w:tcPr>
            <w:tcW w:w="960" w:type="dxa"/>
          </w:tcPr>
          <w:p w14:paraId="3A109171">
            <w:pPr>
              <w:spacing w:after="0" w:line="240" w:lineRule="auto"/>
            </w:pPr>
          </w:p>
        </w:tc>
        <w:tc>
          <w:tcPr>
            <w:tcW w:w="960" w:type="dxa"/>
          </w:tcPr>
          <w:p w14:paraId="691B036C">
            <w:pPr>
              <w:spacing w:after="0" w:line="240" w:lineRule="auto"/>
            </w:pPr>
          </w:p>
        </w:tc>
        <w:tc>
          <w:tcPr>
            <w:tcW w:w="960" w:type="dxa"/>
          </w:tcPr>
          <w:p w14:paraId="2E6A0204">
            <w:pPr>
              <w:spacing w:after="0" w:line="240" w:lineRule="auto"/>
            </w:pPr>
          </w:p>
        </w:tc>
        <w:tc>
          <w:tcPr>
            <w:tcW w:w="960" w:type="dxa"/>
          </w:tcPr>
          <w:p w14:paraId="016FA937">
            <w:pPr>
              <w:spacing w:after="0" w:line="240" w:lineRule="auto"/>
              <w:jc w:val="center"/>
            </w:pPr>
          </w:p>
        </w:tc>
        <w:tc>
          <w:tcPr>
            <w:tcW w:w="960" w:type="dxa"/>
          </w:tcPr>
          <w:p w14:paraId="46DCC8CE">
            <w:pPr>
              <w:spacing w:after="0" w:line="240" w:lineRule="auto"/>
            </w:pPr>
          </w:p>
        </w:tc>
        <w:tc>
          <w:tcPr>
            <w:tcW w:w="960" w:type="dxa"/>
          </w:tcPr>
          <w:p w14:paraId="1589837F">
            <w:pPr>
              <w:spacing w:after="0" w:line="240" w:lineRule="auto"/>
            </w:pPr>
          </w:p>
        </w:tc>
        <w:tc>
          <w:tcPr>
            <w:tcW w:w="960" w:type="dxa"/>
          </w:tcPr>
          <w:p w14:paraId="0E46E261">
            <w:pPr>
              <w:spacing w:after="0" w:line="240" w:lineRule="auto"/>
            </w:pPr>
          </w:p>
        </w:tc>
        <w:tc>
          <w:tcPr>
            <w:tcW w:w="960" w:type="dxa"/>
          </w:tcPr>
          <w:p w14:paraId="7DDF4C1C">
            <w:pPr>
              <w:spacing w:after="0" w:line="240" w:lineRule="auto"/>
            </w:pPr>
          </w:p>
        </w:tc>
      </w:tr>
      <w:tr w14:paraId="2498608B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33E2B264">
            <w:pPr>
              <w:spacing w:after="0" w:line="240" w:lineRule="auto"/>
            </w:pPr>
          </w:p>
        </w:tc>
        <w:tc>
          <w:tcPr>
            <w:tcW w:w="960" w:type="dxa"/>
          </w:tcPr>
          <w:p w14:paraId="5BE7873F">
            <w:pPr>
              <w:spacing w:after="0" w:line="240" w:lineRule="auto"/>
            </w:pPr>
          </w:p>
        </w:tc>
        <w:tc>
          <w:tcPr>
            <w:tcW w:w="960" w:type="dxa"/>
          </w:tcPr>
          <w:p w14:paraId="351A495E">
            <w:pPr>
              <w:spacing w:after="0" w:line="240" w:lineRule="auto"/>
            </w:pPr>
          </w:p>
        </w:tc>
        <w:tc>
          <w:tcPr>
            <w:tcW w:w="960" w:type="dxa"/>
          </w:tcPr>
          <w:p w14:paraId="2DF98308">
            <w:pPr>
              <w:spacing w:after="0" w:line="240" w:lineRule="auto"/>
            </w:pPr>
          </w:p>
        </w:tc>
        <w:tc>
          <w:tcPr>
            <w:tcW w:w="960" w:type="dxa"/>
          </w:tcPr>
          <w:p w14:paraId="3A234922">
            <w:pPr>
              <w:spacing w:after="0" w:line="240" w:lineRule="auto"/>
            </w:pPr>
          </w:p>
        </w:tc>
        <w:tc>
          <w:tcPr>
            <w:tcW w:w="960" w:type="dxa"/>
          </w:tcPr>
          <w:p w14:paraId="6C0808A5">
            <w:pPr>
              <w:spacing w:after="0" w:line="240" w:lineRule="auto"/>
            </w:pPr>
          </w:p>
        </w:tc>
        <w:tc>
          <w:tcPr>
            <w:tcW w:w="960" w:type="dxa"/>
          </w:tcPr>
          <w:p w14:paraId="5BDEB1A3">
            <w:pPr>
              <w:spacing w:after="0" w:line="240" w:lineRule="auto"/>
            </w:pPr>
          </w:p>
        </w:tc>
        <w:tc>
          <w:tcPr>
            <w:tcW w:w="960" w:type="dxa"/>
          </w:tcPr>
          <w:p w14:paraId="601E2FBA">
            <w:pPr>
              <w:spacing w:after="0" w:line="240" w:lineRule="auto"/>
            </w:pPr>
          </w:p>
        </w:tc>
        <w:tc>
          <w:tcPr>
            <w:tcW w:w="960" w:type="dxa"/>
          </w:tcPr>
          <w:p w14:paraId="132D871A">
            <w:pPr>
              <w:spacing w:after="0" w:line="240" w:lineRule="auto"/>
            </w:pPr>
          </w:p>
        </w:tc>
      </w:tr>
      <w:tr w14:paraId="010C847F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AE791A7">
            <w:pPr>
              <w:spacing w:after="0" w:line="240" w:lineRule="auto"/>
            </w:pPr>
          </w:p>
        </w:tc>
        <w:tc>
          <w:tcPr>
            <w:tcW w:w="960" w:type="dxa"/>
          </w:tcPr>
          <w:p w14:paraId="5D66D02B">
            <w:pPr>
              <w:spacing w:after="0" w:line="240" w:lineRule="auto"/>
            </w:pPr>
          </w:p>
        </w:tc>
        <w:tc>
          <w:tcPr>
            <w:tcW w:w="960" w:type="dxa"/>
          </w:tcPr>
          <w:p w14:paraId="2A485AD5">
            <w:pPr>
              <w:spacing w:after="0" w:line="240" w:lineRule="auto"/>
            </w:pPr>
          </w:p>
        </w:tc>
        <w:tc>
          <w:tcPr>
            <w:tcW w:w="960" w:type="dxa"/>
          </w:tcPr>
          <w:p w14:paraId="645BC757">
            <w:pPr>
              <w:spacing w:after="0" w:line="240" w:lineRule="auto"/>
            </w:pPr>
          </w:p>
        </w:tc>
        <w:tc>
          <w:tcPr>
            <w:tcW w:w="960" w:type="dxa"/>
          </w:tcPr>
          <w:p w14:paraId="61DB6F0B">
            <w:pPr>
              <w:spacing w:after="0" w:line="240" w:lineRule="auto"/>
            </w:pPr>
          </w:p>
        </w:tc>
        <w:tc>
          <w:tcPr>
            <w:tcW w:w="960" w:type="dxa"/>
          </w:tcPr>
          <w:p w14:paraId="4746B095">
            <w:pPr>
              <w:spacing w:after="0" w:line="240" w:lineRule="auto"/>
            </w:pPr>
          </w:p>
        </w:tc>
        <w:tc>
          <w:tcPr>
            <w:tcW w:w="960" w:type="dxa"/>
          </w:tcPr>
          <w:p w14:paraId="30C0572A">
            <w:pPr>
              <w:spacing w:after="0" w:line="240" w:lineRule="auto"/>
            </w:pPr>
          </w:p>
        </w:tc>
        <w:tc>
          <w:tcPr>
            <w:tcW w:w="960" w:type="dxa"/>
          </w:tcPr>
          <w:p w14:paraId="1A86F556">
            <w:pPr>
              <w:spacing w:after="0" w:line="240" w:lineRule="auto"/>
            </w:pPr>
          </w:p>
        </w:tc>
        <w:tc>
          <w:tcPr>
            <w:tcW w:w="960" w:type="dxa"/>
          </w:tcPr>
          <w:p w14:paraId="14394A43">
            <w:pPr>
              <w:spacing w:after="0" w:line="240" w:lineRule="auto"/>
            </w:pPr>
          </w:p>
        </w:tc>
      </w:tr>
      <w:tr w14:paraId="4ABFC44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CDCB45E">
            <w:pPr>
              <w:spacing w:after="0" w:line="240" w:lineRule="auto"/>
            </w:pPr>
          </w:p>
        </w:tc>
        <w:tc>
          <w:tcPr>
            <w:tcW w:w="960" w:type="dxa"/>
          </w:tcPr>
          <w:p w14:paraId="3C2BD6EC">
            <w:pPr>
              <w:spacing w:after="0" w:line="240" w:lineRule="auto"/>
            </w:pPr>
          </w:p>
        </w:tc>
        <w:tc>
          <w:tcPr>
            <w:tcW w:w="960" w:type="dxa"/>
          </w:tcPr>
          <w:p w14:paraId="18587246">
            <w:pPr>
              <w:spacing w:after="0" w:line="240" w:lineRule="auto"/>
            </w:pPr>
          </w:p>
        </w:tc>
        <w:tc>
          <w:tcPr>
            <w:tcW w:w="960" w:type="dxa"/>
          </w:tcPr>
          <w:p w14:paraId="3D88934F">
            <w:pPr>
              <w:spacing w:after="0" w:line="240" w:lineRule="auto"/>
            </w:pPr>
          </w:p>
        </w:tc>
        <w:tc>
          <w:tcPr>
            <w:tcW w:w="960" w:type="dxa"/>
          </w:tcPr>
          <w:p w14:paraId="17080BE4">
            <w:pPr>
              <w:spacing w:after="0" w:line="240" w:lineRule="auto"/>
            </w:pPr>
          </w:p>
        </w:tc>
        <w:tc>
          <w:tcPr>
            <w:tcW w:w="960" w:type="dxa"/>
          </w:tcPr>
          <w:p w14:paraId="037E6E32">
            <w:pPr>
              <w:spacing w:after="0" w:line="240" w:lineRule="auto"/>
            </w:pPr>
          </w:p>
        </w:tc>
        <w:tc>
          <w:tcPr>
            <w:tcW w:w="960" w:type="dxa"/>
          </w:tcPr>
          <w:p w14:paraId="5C5FC884">
            <w:pPr>
              <w:spacing w:after="0" w:line="240" w:lineRule="auto"/>
            </w:pPr>
          </w:p>
        </w:tc>
        <w:tc>
          <w:tcPr>
            <w:tcW w:w="960" w:type="dxa"/>
          </w:tcPr>
          <w:p w14:paraId="40FA0A73">
            <w:pPr>
              <w:spacing w:after="0" w:line="240" w:lineRule="auto"/>
            </w:pPr>
          </w:p>
        </w:tc>
        <w:tc>
          <w:tcPr>
            <w:tcW w:w="960" w:type="dxa"/>
          </w:tcPr>
          <w:p w14:paraId="3B53A039">
            <w:pPr>
              <w:spacing w:after="0" w:line="240" w:lineRule="auto"/>
            </w:pPr>
          </w:p>
        </w:tc>
      </w:tr>
      <w:tr w14:paraId="06A279B4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27CB338D">
            <w:pPr>
              <w:spacing w:after="0" w:line="240" w:lineRule="auto"/>
            </w:pPr>
          </w:p>
        </w:tc>
        <w:tc>
          <w:tcPr>
            <w:tcW w:w="960" w:type="dxa"/>
          </w:tcPr>
          <w:p w14:paraId="5B40DA16">
            <w:pPr>
              <w:spacing w:after="0" w:line="240" w:lineRule="auto"/>
            </w:pPr>
          </w:p>
        </w:tc>
        <w:tc>
          <w:tcPr>
            <w:tcW w:w="960" w:type="dxa"/>
          </w:tcPr>
          <w:p w14:paraId="389D59C5">
            <w:pPr>
              <w:spacing w:after="0" w:line="240" w:lineRule="auto"/>
            </w:pPr>
          </w:p>
        </w:tc>
        <w:tc>
          <w:tcPr>
            <w:tcW w:w="960" w:type="dxa"/>
          </w:tcPr>
          <w:p w14:paraId="6E494756">
            <w:pPr>
              <w:spacing w:after="0" w:line="240" w:lineRule="auto"/>
            </w:pPr>
          </w:p>
        </w:tc>
        <w:tc>
          <w:tcPr>
            <w:tcW w:w="960" w:type="dxa"/>
          </w:tcPr>
          <w:p w14:paraId="5DCA994C">
            <w:pPr>
              <w:spacing w:after="0" w:line="240" w:lineRule="auto"/>
            </w:pPr>
          </w:p>
        </w:tc>
        <w:tc>
          <w:tcPr>
            <w:tcW w:w="960" w:type="dxa"/>
          </w:tcPr>
          <w:p w14:paraId="34E5FD53">
            <w:pPr>
              <w:spacing w:after="0" w:line="240" w:lineRule="auto"/>
            </w:pPr>
          </w:p>
        </w:tc>
        <w:tc>
          <w:tcPr>
            <w:tcW w:w="960" w:type="dxa"/>
          </w:tcPr>
          <w:p w14:paraId="4A8842D7">
            <w:pPr>
              <w:spacing w:after="0" w:line="240" w:lineRule="auto"/>
            </w:pPr>
          </w:p>
        </w:tc>
        <w:tc>
          <w:tcPr>
            <w:tcW w:w="960" w:type="dxa"/>
          </w:tcPr>
          <w:p w14:paraId="0A9FDE67">
            <w:pPr>
              <w:spacing w:after="0" w:line="240" w:lineRule="auto"/>
            </w:pPr>
          </w:p>
        </w:tc>
        <w:tc>
          <w:tcPr>
            <w:tcW w:w="960" w:type="dxa"/>
          </w:tcPr>
          <w:p w14:paraId="13993CB6">
            <w:pPr>
              <w:spacing w:after="0" w:line="240" w:lineRule="auto"/>
            </w:pPr>
          </w:p>
        </w:tc>
      </w:tr>
      <w:tr w14:paraId="2BDA4CA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82170A3">
            <w:pPr>
              <w:spacing w:after="0" w:line="240" w:lineRule="auto"/>
            </w:pPr>
          </w:p>
        </w:tc>
        <w:tc>
          <w:tcPr>
            <w:tcW w:w="960" w:type="dxa"/>
          </w:tcPr>
          <w:p w14:paraId="60EFB1AF">
            <w:pPr>
              <w:spacing w:after="0" w:line="240" w:lineRule="auto"/>
            </w:pPr>
          </w:p>
        </w:tc>
        <w:tc>
          <w:tcPr>
            <w:tcW w:w="960" w:type="dxa"/>
          </w:tcPr>
          <w:p w14:paraId="5EBDAEDC">
            <w:pPr>
              <w:spacing w:after="0" w:line="240" w:lineRule="auto"/>
            </w:pPr>
          </w:p>
        </w:tc>
        <w:tc>
          <w:tcPr>
            <w:tcW w:w="960" w:type="dxa"/>
          </w:tcPr>
          <w:p w14:paraId="4A12239A">
            <w:pPr>
              <w:spacing w:after="0" w:line="240" w:lineRule="auto"/>
            </w:pPr>
          </w:p>
        </w:tc>
        <w:tc>
          <w:tcPr>
            <w:tcW w:w="960" w:type="dxa"/>
          </w:tcPr>
          <w:p w14:paraId="6BEC5AED">
            <w:pPr>
              <w:spacing w:after="0" w:line="240" w:lineRule="auto"/>
            </w:pPr>
          </w:p>
        </w:tc>
        <w:tc>
          <w:tcPr>
            <w:tcW w:w="960" w:type="dxa"/>
          </w:tcPr>
          <w:p w14:paraId="753641D3">
            <w:pPr>
              <w:spacing w:after="0" w:line="240" w:lineRule="auto"/>
            </w:pPr>
          </w:p>
        </w:tc>
        <w:tc>
          <w:tcPr>
            <w:tcW w:w="960" w:type="dxa"/>
          </w:tcPr>
          <w:p w14:paraId="1403579A">
            <w:pPr>
              <w:spacing w:after="0" w:line="240" w:lineRule="auto"/>
            </w:pPr>
          </w:p>
        </w:tc>
        <w:tc>
          <w:tcPr>
            <w:tcW w:w="960" w:type="dxa"/>
          </w:tcPr>
          <w:p w14:paraId="0101EC89">
            <w:pPr>
              <w:spacing w:after="0" w:line="240" w:lineRule="auto"/>
            </w:pPr>
          </w:p>
        </w:tc>
        <w:tc>
          <w:tcPr>
            <w:tcW w:w="960" w:type="dxa"/>
          </w:tcPr>
          <w:p w14:paraId="162F574D">
            <w:pPr>
              <w:spacing w:after="0" w:line="240" w:lineRule="auto"/>
            </w:pPr>
          </w:p>
        </w:tc>
      </w:tr>
      <w:tr w14:paraId="33B2A55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30EFF875">
            <w:pPr>
              <w:spacing w:after="0" w:line="240" w:lineRule="auto"/>
            </w:pPr>
          </w:p>
        </w:tc>
        <w:tc>
          <w:tcPr>
            <w:tcW w:w="960" w:type="dxa"/>
          </w:tcPr>
          <w:p w14:paraId="31A1C366">
            <w:pPr>
              <w:spacing w:after="0" w:line="240" w:lineRule="auto"/>
            </w:pPr>
          </w:p>
        </w:tc>
        <w:tc>
          <w:tcPr>
            <w:tcW w:w="960" w:type="dxa"/>
          </w:tcPr>
          <w:p w14:paraId="68419E34">
            <w:pPr>
              <w:spacing w:after="0" w:line="240" w:lineRule="auto"/>
            </w:pPr>
          </w:p>
        </w:tc>
        <w:tc>
          <w:tcPr>
            <w:tcW w:w="960" w:type="dxa"/>
          </w:tcPr>
          <w:p w14:paraId="6A1A7903">
            <w:pPr>
              <w:spacing w:after="0" w:line="240" w:lineRule="auto"/>
            </w:pPr>
          </w:p>
        </w:tc>
        <w:tc>
          <w:tcPr>
            <w:tcW w:w="960" w:type="dxa"/>
          </w:tcPr>
          <w:p w14:paraId="16AB5F51">
            <w:pPr>
              <w:spacing w:after="0" w:line="240" w:lineRule="auto"/>
            </w:pPr>
          </w:p>
        </w:tc>
        <w:tc>
          <w:tcPr>
            <w:tcW w:w="960" w:type="dxa"/>
          </w:tcPr>
          <w:p w14:paraId="7FC62F12">
            <w:pPr>
              <w:spacing w:after="0" w:line="240" w:lineRule="auto"/>
            </w:pPr>
          </w:p>
        </w:tc>
        <w:tc>
          <w:tcPr>
            <w:tcW w:w="960" w:type="dxa"/>
          </w:tcPr>
          <w:p w14:paraId="570E6BD6">
            <w:pPr>
              <w:spacing w:after="0" w:line="240" w:lineRule="auto"/>
            </w:pPr>
          </w:p>
        </w:tc>
        <w:tc>
          <w:tcPr>
            <w:tcW w:w="960" w:type="dxa"/>
          </w:tcPr>
          <w:p w14:paraId="42FEB544">
            <w:pPr>
              <w:spacing w:after="0" w:line="240" w:lineRule="auto"/>
            </w:pPr>
          </w:p>
        </w:tc>
        <w:tc>
          <w:tcPr>
            <w:tcW w:w="960" w:type="dxa"/>
          </w:tcPr>
          <w:p w14:paraId="55E87C16">
            <w:pPr>
              <w:spacing w:after="0" w:line="240" w:lineRule="auto"/>
            </w:pPr>
          </w:p>
        </w:tc>
      </w:tr>
      <w:tr w14:paraId="1F72368E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55182FE">
            <w:pPr>
              <w:spacing w:after="0" w:line="240" w:lineRule="auto"/>
            </w:pPr>
          </w:p>
        </w:tc>
        <w:tc>
          <w:tcPr>
            <w:tcW w:w="960" w:type="dxa"/>
          </w:tcPr>
          <w:p w14:paraId="396C9AD0">
            <w:pPr>
              <w:spacing w:after="0" w:line="240" w:lineRule="auto"/>
            </w:pPr>
          </w:p>
        </w:tc>
        <w:tc>
          <w:tcPr>
            <w:tcW w:w="960" w:type="dxa"/>
          </w:tcPr>
          <w:p w14:paraId="099DD8C0">
            <w:pPr>
              <w:spacing w:after="0" w:line="240" w:lineRule="auto"/>
            </w:pPr>
          </w:p>
        </w:tc>
        <w:tc>
          <w:tcPr>
            <w:tcW w:w="960" w:type="dxa"/>
          </w:tcPr>
          <w:p w14:paraId="6D05F7E7">
            <w:pPr>
              <w:spacing w:after="0" w:line="240" w:lineRule="auto"/>
            </w:pPr>
          </w:p>
        </w:tc>
        <w:tc>
          <w:tcPr>
            <w:tcW w:w="960" w:type="dxa"/>
          </w:tcPr>
          <w:p w14:paraId="1917CFFB">
            <w:pPr>
              <w:spacing w:after="0" w:line="240" w:lineRule="auto"/>
            </w:pPr>
          </w:p>
        </w:tc>
        <w:tc>
          <w:tcPr>
            <w:tcW w:w="960" w:type="dxa"/>
          </w:tcPr>
          <w:p w14:paraId="252E83B9">
            <w:pPr>
              <w:spacing w:after="0" w:line="240" w:lineRule="auto"/>
            </w:pPr>
          </w:p>
        </w:tc>
        <w:tc>
          <w:tcPr>
            <w:tcW w:w="960" w:type="dxa"/>
          </w:tcPr>
          <w:p w14:paraId="24E38F0D">
            <w:pPr>
              <w:spacing w:after="0" w:line="240" w:lineRule="auto"/>
            </w:pPr>
          </w:p>
        </w:tc>
        <w:tc>
          <w:tcPr>
            <w:tcW w:w="960" w:type="dxa"/>
          </w:tcPr>
          <w:p w14:paraId="06243590">
            <w:pPr>
              <w:spacing w:after="0" w:line="240" w:lineRule="auto"/>
            </w:pPr>
          </w:p>
        </w:tc>
        <w:tc>
          <w:tcPr>
            <w:tcW w:w="960" w:type="dxa"/>
          </w:tcPr>
          <w:p w14:paraId="1BFC6C5F">
            <w:pPr>
              <w:spacing w:after="0" w:line="240" w:lineRule="auto"/>
            </w:pPr>
          </w:p>
        </w:tc>
      </w:tr>
      <w:tr w14:paraId="1918B143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BC8B189">
            <w:pPr>
              <w:spacing w:after="0" w:line="240" w:lineRule="auto"/>
            </w:pPr>
          </w:p>
        </w:tc>
        <w:tc>
          <w:tcPr>
            <w:tcW w:w="960" w:type="dxa"/>
          </w:tcPr>
          <w:p w14:paraId="4A71E441">
            <w:pPr>
              <w:spacing w:after="0" w:line="240" w:lineRule="auto"/>
            </w:pPr>
          </w:p>
        </w:tc>
        <w:tc>
          <w:tcPr>
            <w:tcW w:w="960" w:type="dxa"/>
          </w:tcPr>
          <w:p w14:paraId="5A61AA7C">
            <w:pPr>
              <w:spacing w:after="0" w:line="240" w:lineRule="auto"/>
            </w:pPr>
          </w:p>
        </w:tc>
        <w:tc>
          <w:tcPr>
            <w:tcW w:w="960" w:type="dxa"/>
          </w:tcPr>
          <w:p w14:paraId="0656D40C">
            <w:pPr>
              <w:spacing w:after="0" w:line="240" w:lineRule="auto"/>
            </w:pPr>
          </w:p>
        </w:tc>
        <w:tc>
          <w:tcPr>
            <w:tcW w:w="960" w:type="dxa"/>
          </w:tcPr>
          <w:p w14:paraId="37DACD1E">
            <w:pPr>
              <w:spacing w:after="0" w:line="240" w:lineRule="auto"/>
            </w:pPr>
          </w:p>
        </w:tc>
        <w:tc>
          <w:tcPr>
            <w:tcW w:w="960" w:type="dxa"/>
          </w:tcPr>
          <w:p w14:paraId="0E0B8418">
            <w:pPr>
              <w:spacing w:after="0" w:line="240" w:lineRule="auto"/>
            </w:pPr>
          </w:p>
        </w:tc>
        <w:tc>
          <w:tcPr>
            <w:tcW w:w="960" w:type="dxa"/>
          </w:tcPr>
          <w:p w14:paraId="3E067800">
            <w:pPr>
              <w:spacing w:after="0" w:line="240" w:lineRule="auto"/>
            </w:pPr>
          </w:p>
        </w:tc>
        <w:tc>
          <w:tcPr>
            <w:tcW w:w="960" w:type="dxa"/>
          </w:tcPr>
          <w:p w14:paraId="6A00E479">
            <w:pPr>
              <w:spacing w:after="0" w:line="240" w:lineRule="auto"/>
            </w:pPr>
          </w:p>
        </w:tc>
        <w:tc>
          <w:tcPr>
            <w:tcW w:w="960" w:type="dxa"/>
          </w:tcPr>
          <w:p w14:paraId="0F9D6B1E">
            <w:pPr>
              <w:spacing w:after="0" w:line="240" w:lineRule="auto"/>
            </w:pPr>
          </w:p>
        </w:tc>
      </w:tr>
      <w:tr w14:paraId="33F217C7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36DA9992">
            <w:pPr>
              <w:spacing w:after="0" w:line="240" w:lineRule="auto"/>
            </w:pPr>
          </w:p>
        </w:tc>
        <w:tc>
          <w:tcPr>
            <w:tcW w:w="960" w:type="dxa"/>
          </w:tcPr>
          <w:p w14:paraId="47480CA5">
            <w:pPr>
              <w:spacing w:after="0" w:line="240" w:lineRule="auto"/>
            </w:pPr>
          </w:p>
        </w:tc>
        <w:tc>
          <w:tcPr>
            <w:tcW w:w="960" w:type="dxa"/>
          </w:tcPr>
          <w:p w14:paraId="6F9852DD">
            <w:pPr>
              <w:spacing w:after="0" w:line="240" w:lineRule="auto"/>
            </w:pPr>
          </w:p>
        </w:tc>
        <w:tc>
          <w:tcPr>
            <w:tcW w:w="960" w:type="dxa"/>
          </w:tcPr>
          <w:p w14:paraId="404F27A7">
            <w:pPr>
              <w:spacing w:after="0" w:line="240" w:lineRule="auto"/>
            </w:pPr>
          </w:p>
        </w:tc>
        <w:tc>
          <w:tcPr>
            <w:tcW w:w="960" w:type="dxa"/>
          </w:tcPr>
          <w:p w14:paraId="72B7C196">
            <w:pPr>
              <w:spacing w:after="0" w:line="240" w:lineRule="auto"/>
            </w:pPr>
          </w:p>
        </w:tc>
        <w:tc>
          <w:tcPr>
            <w:tcW w:w="960" w:type="dxa"/>
          </w:tcPr>
          <w:p w14:paraId="72058E86">
            <w:pPr>
              <w:spacing w:after="0" w:line="240" w:lineRule="auto"/>
            </w:pPr>
          </w:p>
        </w:tc>
        <w:tc>
          <w:tcPr>
            <w:tcW w:w="960" w:type="dxa"/>
          </w:tcPr>
          <w:p w14:paraId="0DB03963">
            <w:pPr>
              <w:spacing w:after="0" w:line="240" w:lineRule="auto"/>
            </w:pPr>
          </w:p>
        </w:tc>
        <w:tc>
          <w:tcPr>
            <w:tcW w:w="960" w:type="dxa"/>
          </w:tcPr>
          <w:p w14:paraId="4E4CDD3F">
            <w:pPr>
              <w:spacing w:after="0" w:line="240" w:lineRule="auto"/>
            </w:pPr>
          </w:p>
        </w:tc>
        <w:tc>
          <w:tcPr>
            <w:tcW w:w="960" w:type="dxa"/>
          </w:tcPr>
          <w:p w14:paraId="45032CF5">
            <w:pPr>
              <w:spacing w:after="0" w:line="240" w:lineRule="auto"/>
            </w:pPr>
          </w:p>
        </w:tc>
      </w:tr>
      <w:tr w14:paraId="48126512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56A69B23">
            <w:pPr>
              <w:spacing w:after="0" w:line="240" w:lineRule="auto"/>
            </w:pPr>
          </w:p>
        </w:tc>
        <w:tc>
          <w:tcPr>
            <w:tcW w:w="960" w:type="dxa"/>
          </w:tcPr>
          <w:p w14:paraId="3A99FD5C">
            <w:pPr>
              <w:spacing w:after="0" w:line="240" w:lineRule="auto"/>
            </w:pPr>
          </w:p>
        </w:tc>
        <w:tc>
          <w:tcPr>
            <w:tcW w:w="960" w:type="dxa"/>
          </w:tcPr>
          <w:p w14:paraId="0A73677E">
            <w:pPr>
              <w:spacing w:after="0" w:line="240" w:lineRule="auto"/>
            </w:pPr>
          </w:p>
        </w:tc>
        <w:tc>
          <w:tcPr>
            <w:tcW w:w="960" w:type="dxa"/>
          </w:tcPr>
          <w:p w14:paraId="0258554A">
            <w:pPr>
              <w:spacing w:after="0" w:line="240" w:lineRule="auto"/>
            </w:pPr>
          </w:p>
        </w:tc>
        <w:tc>
          <w:tcPr>
            <w:tcW w:w="960" w:type="dxa"/>
          </w:tcPr>
          <w:p w14:paraId="025853A6">
            <w:pPr>
              <w:spacing w:after="0" w:line="240" w:lineRule="auto"/>
            </w:pPr>
          </w:p>
        </w:tc>
        <w:tc>
          <w:tcPr>
            <w:tcW w:w="960" w:type="dxa"/>
          </w:tcPr>
          <w:p w14:paraId="1457B4C7">
            <w:pPr>
              <w:spacing w:after="0" w:line="240" w:lineRule="auto"/>
            </w:pPr>
          </w:p>
        </w:tc>
        <w:tc>
          <w:tcPr>
            <w:tcW w:w="960" w:type="dxa"/>
          </w:tcPr>
          <w:p w14:paraId="5E0CD64F">
            <w:pPr>
              <w:spacing w:after="0" w:line="240" w:lineRule="auto"/>
            </w:pPr>
          </w:p>
        </w:tc>
        <w:tc>
          <w:tcPr>
            <w:tcW w:w="960" w:type="dxa"/>
          </w:tcPr>
          <w:p w14:paraId="00739BB8">
            <w:pPr>
              <w:spacing w:after="0" w:line="240" w:lineRule="auto"/>
            </w:pPr>
          </w:p>
        </w:tc>
        <w:tc>
          <w:tcPr>
            <w:tcW w:w="960" w:type="dxa"/>
          </w:tcPr>
          <w:p w14:paraId="5FB7BF91">
            <w:pPr>
              <w:spacing w:after="0" w:line="240" w:lineRule="auto"/>
            </w:pPr>
          </w:p>
        </w:tc>
      </w:tr>
      <w:tr w14:paraId="6C87C7B6">
        <w:tblPrEx>
          <w:tblBorders>
            <w:top w:val="single" w:color="4F81BD" w:themeColor="accent1" w:sz="8" w:space="0"/>
            <w:left w:val="single" w:color="4F81BD" w:themeColor="accent1" w:sz="8" w:space="0"/>
            <w:bottom w:val="single" w:color="4F81BD" w:themeColor="accent1" w:sz="8" w:space="0"/>
            <w:right w:val="single" w:color="4F81BD" w:themeColor="accent1" w:sz="8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0" w:type="dxa"/>
          </w:tcPr>
          <w:p w14:paraId="61F27915">
            <w:pPr>
              <w:spacing w:after="0" w:line="240" w:lineRule="auto"/>
            </w:pPr>
          </w:p>
        </w:tc>
        <w:tc>
          <w:tcPr>
            <w:tcW w:w="960" w:type="dxa"/>
          </w:tcPr>
          <w:p w14:paraId="1025B987">
            <w:pPr>
              <w:spacing w:after="0" w:line="240" w:lineRule="auto"/>
            </w:pPr>
          </w:p>
        </w:tc>
        <w:tc>
          <w:tcPr>
            <w:tcW w:w="960" w:type="dxa"/>
          </w:tcPr>
          <w:p w14:paraId="25BCBA53">
            <w:pPr>
              <w:spacing w:after="0" w:line="240" w:lineRule="auto"/>
            </w:pPr>
          </w:p>
        </w:tc>
        <w:tc>
          <w:tcPr>
            <w:tcW w:w="960" w:type="dxa"/>
          </w:tcPr>
          <w:p w14:paraId="510BFF48">
            <w:pPr>
              <w:spacing w:after="0" w:line="240" w:lineRule="auto"/>
            </w:pPr>
          </w:p>
        </w:tc>
        <w:tc>
          <w:tcPr>
            <w:tcW w:w="960" w:type="dxa"/>
          </w:tcPr>
          <w:p w14:paraId="02F2B5D9">
            <w:pPr>
              <w:spacing w:after="0" w:line="240" w:lineRule="auto"/>
            </w:pPr>
          </w:p>
        </w:tc>
        <w:tc>
          <w:tcPr>
            <w:tcW w:w="960" w:type="dxa"/>
          </w:tcPr>
          <w:p w14:paraId="51BDDDB4">
            <w:pPr>
              <w:spacing w:after="0" w:line="240" w:lineRule="auto"/>
            </w:pPr>
          </w:p>
        </w:tc>
        <w:tc>
          <w:tcPr>
            <w:tcW w:w="960" w:type="dxa"/>
          </w:tcPr>
          <w:p w14:paraId="4FED15C3">
            <w:pPr>
              <w:spacing w:after="0" w:line="240" w:lineRule="auto"/>
            </w:pPr>
          </w:p>
        </w:tc>
        <w:tc>
          <w:tcPr>
            <w:tcW w:w="960" w:type="dxa"/>
          </w:tcPr>
          <w:p w14:paraId="3B452A5B">
            <w:pPr>
              <w:spacing w:after="0" w:line="240" w:lineRule="auto"/>
            </w:pPr>
          </w:p>
        </w:tc>
        <w:tc>
          <w:tcPr>
            <w:tcW w:w="960" w:type="dxa"/>
          </w:tcPr>
          <w:p w14:paraId="3A08B6A2">
            <w:pPr>
              <w:spacing w:after="0" w:line="240" w:lineRule="auto"/>
            </w:pPr>
          </w:p>
        </w:tc>
      </w:tr>
    </w:tbl>
    <w:p w14:paraId="04518985"/>
    <w:sectPr>
      <w:headerReference r:id="rId5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6A10B24">
    <w:pPr>
      <w:pStyle w:val="19"/>
      <w:jc w:val="center"/>
    </w:pPr>
    <w:r>
      <w:drawing>
        <wp:inline distT="0" distB="0" distL="114300" distR="114300">
          <wp:extent cx="914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14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1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0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5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4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29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3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5108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qFormat="1" w:uiPriority="99" w:semiHidden="0" w:name="macro"/>
    <w:lsdException w:uiPriority="99" w:name="toa heading"/>
    <w:lsdException w:qFormat="1" w:uiPriority="99" w:semiHidden="0" w:name="List"/>
    <w:lsdException w:uiPriority="99" w:semiHidden="0" w:name="List Bullet"/>
    <w:lsdException w:qFormat="1" w:uiPriority="99" w:semiHidden="0" w:name="List Number"/>
    <w:lsdException w:qFormat="1" w:uiPriority="99" w:semiHidden="0" w:name="List 2"/>
    <w:lsdException w:qFormat="1" w:uiPriority="99" w:semiHidden="0" w:name="List 3"/>
    <w:lsdException w:uiPriority="99" w:name="List 4"/>
    <w:lsdException w:uiPriority="99" w:name="List 5"/>
    <w:lsdException w:qFormat="1" w:uiPriority="99" w:semiHidden="0" w:name="List Bullet 2"/>
    <w:lsdException w:qFormat="1" w:uiPriority="99" w:semiHidden="0" w:name="List Bullet 3"/>
    <w:lsdException w:uiPriority="99" w:name="List Bullet 4"/>
    <w:lsdException w:uiPriority="99" w:name="List Bullet 5"/>
    <w:lsdException w:qFormat="1" w:uiPriority="99" w:semiHidden="0" w:name="List Number 2"/>
    <w:lsdException w:qFormat="1"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iPriority="99" w:semiHidden="0" w:name="Body Text"/>
    <w:lsdException w:uiPriority="99" w:name="Body Text Indent"/>
    <w:lsdException w:qFormat="1" w:uiPriority="99" w:semiHidden="0" w:name="List Continue"/>
    <w:lsdException w:qFormat="1" w:uiPriority="99" w:semiHidden="0" w:name="List Continue 2"/>
    <w:lsdException w:qFormat="1"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qFormat="1" w:uiPriority="99" w:semiHidden="0" w:name="Body Text 2"/>
    <w:lsdException w:qFormat="1"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60" w:semiHidden="0" w:name="Light Shading"/>
    <w:lsdException w:qFormat="1"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qFormat="1" w:unhideWhenUsed="0" w:uiPriority="63" w:semiHidden="0" w:name="Medium Shading 1 Accent 1"/>
    <w:lsdException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qFormat="1" w:unhideWhenUsed="0" w:uiPriority="64" w:semiHidden="0" w:name="Medium Shading 2 Accent 4"/>
    <w:lsdException w:qFormat="1"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qFormat="1" w:unhideWhenUsed="0" w:uiPriority="61" w:semiHidden="0" w:name="Light List Accent 6"/>
    <w:lsdException w:qFormat="1"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8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39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0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4"/>
    <w:unhideWhenUsed/>
    <w:qFormat/>
    <w:uiPriority w:val="99"/>
    <w:pPr>
      <w:spacing w:after="120"/>
    </w:pPr>
  </w:style>
  <w:style w:type="paragraph" w:styleId="14">
    <w:name w:val="Body Text 2"/>
    <w:basedOn w:val="1"/>
    <w:link w:val="145"/>
    <w:unhideWhenUsed/>
    <w:qFormat/>
    <w:uiPriority w:val="99"/>
    <w:pPr>
      <w:spacing w:after="120" w:line="480" w:lineRule="auto"/>
    </w:pPr>
  </w:style>
  <w:style w:type="paragraph" w:styleId="15">
    <w:name w:val="Body Text 3"/>
    <w:basedOn w:val="1"/>
    <w:link w:val="146"/>
    <w:unhideWhenUsed/>
    <w:qFormat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6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5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20">
    <w:name w:val="List"/>
    <w:basedOn w:val="1"/>
    <w:unhideWhenUsed/>
    <w:qFormat/>
    <w:uiPriority w:val="99"/>
    <w:pPr>
      <w:ind w:left="360" w:hanging="360"/>
      <w:contextualSpacing/>
    </w:pPr>
  </w:style>
  <w:style w:type="paragraph" w:styleId="21">
    <w:name w:val="List 2"/>
    <w:basedOn w:val="1"/>
    <w:unhideWhenUsed/>
    <w:qFormat/>
    <w:uiPriority w:val="99"/>
    <w:pPr>
      <w:ind w:left="720" w:hanging="360"/>
      <w:contextualSpacing/>
    </w:pPr>
  </w:style>
  <w:style w:type="paragraph" w:styleId="22">
    <w:name w:val="List 3"/>
    <w:basedOn w:val="1"/>
    <w:unhideWhenUsed/>
    <w:qFormat/>
    <w:uiPriority w:val="99"/>
    <w:pPr>
      <w:ind w:left="1080" w:hanging="360"/>
      <w:contextualSpacing/>
    </w:pPr>
  </w:style>
  <w:style w:type="paragraph" w:styleId="23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4">
    <w:name w:val="List Bullet 2"/>
    <w:basedOn w:val="1"/>
    <w:unhideWhenUsed/>
    <w:qFormat/>
    <w:uiPriority w:val="99"/>
    <w:pPr>
      <w:numPr>
        <w:ilvl w:val="0"/>
        <w:numId w:val="2"/>
      </w:numPr>
      <w:contextualSpacing/>
    </w:pPr>
  </w:style>
  <w:style w:type="paragraph" w:styleId="25">
    <w:name w:val="List Bullet 3"/>
    <w:basedOn w:val="1"/>
    <w:unhideWhenUsed/>
    <w:qFormat/>
    <w:uiPriority w:val="99"/>
    <w:pPr>
      <w:numPr>
        <w:ilvl w:val="0"/>
        <w:numId w:val="3"/>
      </w:numPr>
      <w:contextualSpacing/>
    </w:pPr>
  </w:style>
  <w:style w:type="paragraph" w:styleId="26">
    <w:name w:val="List Continue"/>
    <w:basedOn w:val="1"/>
    <w:unhideWhenUsed/>
    <w:qFormat/>
    <w:uiPriority w:val="99"/>
    <w:pPr>
      <w:spacing w:after="120"/>
      <w:ind w:left="360"/>
      <w:contextualSpacing/>
    </w:pPr>
  </w:style>
  <w:style w:type="paragraph" w:styleId="27">
    <w:name w:val="List Continue 2"/>
    <w:basedOn w:val="1"/>
    <w:unhideWhenUsed/>
    <w:qFormat/>
    <w:uiPriority w:val="99"/>
    <w:pPr>
      <w:spacing w:after="120"/>
      <w:ind w:left="720"/>
      <w:contextualSpacing/>
    </w:pPr>
  </w:style>
  <w:style w:type="paragraph" w:styleId="28">
    <w:name w:val="List Continue 3"/>
    <w:basedOn w:val="1"/>
    <w:unhideWhenUsed/>
    <w:qFormat/>
    <w:uiPriority w:val="99"/>
    <w:pPr>
      <w:spacing w:after="120"/>
      <w:ind w:left="1080"/>
      <w:contextualSpacing/>
    </w:pPr>
  </w:style>
  <w:style w:type="paragraph" w:styleId="29">
    <w:name w:val="List Number"/>
    <w:basedOn w:val="1"/>
    <w:unhideWhenUsed/>
    <w:qFormat/>
    <w:uiPriority w:val="99"/>
    <w:pPr>
      <w:numPr>
        <w:ilvl w:val="0"/>
        <w:numId w:val="4"/>
      </w:numPr>
      <w:contextualSpacing/>
    </w:pPr>
  </w:style>
  <w:style w:type="paragraph" w:styleId="30">
    <w:name w:val="List Number 2"/>
    <w:basedOn w:val="1"/>
    <w:unhideWhenUsed/>
    <w:qFormat/>
    <w:uiPriority w:val="99"/>
    <w:pPr>
      <w:numPr>
        <w:ilvl w:val="0"/>
        <w:numId w:val="5"/>
      </w:numPr>
      <w:contextualSpacing/>
    </w:pPr>
  </w:style>
  <w:style w:type="paragraph" w:styleId="31">
    <w:name w:val="List Number 3"/>
    <w:basedOn w:val="1"/>
    <w:unhideWhenUsed/>
    <w:qFormat/>
    <w:uiPriority w:val="99"/>
    <w:pPr>
      <w:numPr>
        <w:ilvl w:val="0"/>
        <w:numId w:val="6"/>
      </w:numPr>
      <w:contextualSpacing/>
    </w:pPr>
  </w:style>
  <w:style w:type="paragraph" w:styleId="32">
    <w:name w:val="macro"/>
    <w:link w:val="147"/>
    <w:unhideWhenUsed/>
    <w:qFormat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3">
    <w:name w:val="Strong"/>
    <w:basedOn w:val="11"/>
    <w:qFormat/>
    <w:uiPriority w:val="22"/>
    <w:rPr>
      <w:b/>
      <w:bCs/>
    </w:rPr>
  </w:style>
  <w:style w:type="paragraph" w:styleId="34">
    <w:name w:val="Subtitle"/>
    <w:basedOn w:val="1"/>
    <w:next w:val="1"/>
    <w:link w:val="142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5">
    <w:name w:val="Table Grid"/>
    <w:basedOn w:val="12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6">
    <w:name w:val="Title"/>
    <w:basedOn w:val="1"/>
    <w:next w:val="1"/>
    <w:link w:val="141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7">
    <w:name w:val="Light Shading"/>
    <w:basedOn w:val="12"/>
    <w:qFormat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8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39">
    <w:name w:val="Light Shading Accent 2"/>
    <w:basedOn w:val="12"/>
    <w:qFormat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0">
    <w:name w:val="Light Shading Accent 3"/>
    <w:basedOn w:val="12"/>
    <w:qFormat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1">
    <w:name w:val="Light Shading Accent 4"/>
    <w:basedOn w:val="12"/>
    <w:qFormat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2">
    <w:name w:val="Light Shading Accent 5"/>
    <w:basedOn w:val="12"/>
    <w:qFormat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3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4">
    <w:name w:val="Light List"/>
    <w:basedOn w:val="12"/>
    <w:qFormat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5">
    <w:name w:val="Light List Accent 1"/>
    <w:basedOn w:val="12"/>
    <w:qFormat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6">
    <w:name w:val="Light List Accent 2"/>
    <w:basedOn w:val="12"/>
    <w:qFormat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7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8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49">
    <w:name w:val="Light List Accent 5"/>
    <w:basedOn w:val="12"/>
    <w:qFormat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0">
    <w:name w:val="Light List Accent 6"/>
    <w:basedOn w:val="12"/>
    <w:qFormat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1">
    <w:name w:val="Light Grid"/>
    <w:basedOn w:val="12"/>
    <w:qFormat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2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3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4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5">
    <w:name w:val="Light Grid Accent 4"/>
    <w:basedOn w:val="12"/>
    <w:qFormat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6">
    <w:name w:val="Light Grid Accent 5"/>
    <w:basedOn w:val="12"/>
    <w:qFormat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7">
    <w:name w:val="Light Grid Accent 6"/>
    <w:basedOn w:val="12"/>
    <w:qFormat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8">
    <w:name w:val="Medium Shading 1"/>
    <w:basedOn w:val="12"/>
    <w:qFormat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59">
    <w:name w:val="Medium Shading 1 Accent 1"/>
    <w:basedOn w:val="12"/>
    <w:qFormat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2"/>
    <w:basedOn w:val="12"/>
    <w:qFormat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3"/>
    <w:basedOn w:val="12"/>
    <w:qFormat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4"/>
    <w:basedOn w:val="12"/>
    <w:qFormat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5"/>
    <w:basedOn w:val="12"/>
    <w:qFormat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6"/>
    <w:basedOn w:val="12"/>
    <w:qFormat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6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2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3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4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5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6"/>
    <w:basedOn w:val="12"/>
    <w:qFormat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Lis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3">
    <w:name w:val="Medium List 1 Accent 1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4">
    <w:name w:val="Medium List 1 Accent 2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5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6">
    <w:name w:val="Medium List 1 Accent 4"/>
    <w:basedOn w:val="12"/>
    <w:qFormat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7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8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79">
    <w:name w:val="Medium Lis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0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2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5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6"/>
    <w:basedOn w:val="12"/>
    <w:qFormat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7">
    <w:name w:val="Medium Grid 1 Accent 1"/>
    <w:basedOn w:val="12"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8">
    <w:name w:val="Medium Grid 1 Accent 2"/>
    <w:basedOn w:val="12"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89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0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1">
    <w:name w:val="Medium Grid 1 Accent 5"/>
    <w:basedOn w:val="12"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2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3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4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3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6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1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2">
    <w:name w:val="Medium Grid 3 Accent 2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3">
    <w:name w:val="Medium Grid 3 Accent 3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4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5">
    <w:name w:val="Medium Grid 3 Accent 5"/>
    <w:basedOn w:val="12"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6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7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8">
    <w:name w:val="Dark List Accent 1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09">
    <w:name w:val="Dark List Accent 2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0">
    <w:name w:val="Dark List Accent 3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1">
    <w:name w:val="Dark List Accent 4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2">
    <w:name w:val="Dark List Accent 5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3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4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5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2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8">
    <w:name w:val="Colorful Shading Accent 4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9">
    <w:name w:val="Colorful Shading Accent 5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6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List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2">
    <w:name w:val="Colorful List Accent 1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3">
    <w:name w:val="Colorful List Accent 2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4">
    <w:name w:val="Colorful List Accent 3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5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6">
    <w:name w:val="Colorful List Accent 5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7">
    <w:name w:val="Colorful List Accent 6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8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29">
    <w:name w:val="Colorful Grid Accent 1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0">
    <w:name w:val="Colorful Grid Accent 2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1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2">
    <w:name w:val="Colorful Grid Accent 4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3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4">
    <w:name w:val="Colorful Grid Accent 6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5">
    <w:name w:val="Header Char"/>
    <w:basedOn w:val="11"/>
    <w:link w:val="19"/>
    <w:uiPriority w:val="99"/>
  </w:style>
  <w:style w:type="character" w:customStyle="1" w:styleId="136">
    <w:name w:val="Footer Char"/>
    <w:basedOn w:val="11"/>
    <w:link w:val="18"/>
    <w:uiPriority w:val="99"/>
  </w:style>
  <w:style w:type="paragraph" w:styleId="137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8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39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0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1">
    <w:name w:val="Title Char"/>
    <w:basedOn w:val="11"/>
    <w:link w:val="36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2">
    <w:name w:val="Subtitle Char"/>
    <w:basedOn w:val="11"/>
    <w:link w:val="34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3">
    <w:name w:val="List Paragraph"/>
    <w:basedOn w:val="1"/>
    <w:qFormat/>
    <w:uiPriority w:val="34"/>
    <w:pPr>
      <w:ind w:left="720"/>
      <w:contextualSpacing/>
    </w:pPr>
  </w:style>
  <w:style w:type="character" w:customStyle="1" w:styleId="144">
    <w:name w:val="Body Text Char"/>
    <w:basedOn w:val="11"/>
    <w:link w:val="13"/>
    <w:qFormat/>
    <w:uiPriority w:val="99"/>
  </w:style>
  <w:style w:type="character" w:customStyle="1" w:styleId="145">
    <w:name w:val="Body Text 2 Char"/>
    <w:basedOn w:val="11"/>
    <w:link w:val="14"/>
    <w:qFormat/>
    <w:uiPriority w:val="99"/>
  </w:style>
  <w:style w:type="character" w:customStyle="1" w:styleId="146">
    <w:name w:val="Body Text 3 Char"/>
    <w:basedOn w:val="11"/>
    <w:link w:val="15"/>
    <w:qFormat/>
    <w:uiPriority w:val="99"/>
    <w:rPr>
      <w:sz w:val="16"/>
      <w:szCs w:val="16"/>
    </w:rPr>
  </w:style>
  <w:style w:type="character" w:customStyle="1" w:styleId="147">
    <w:name w:val="Macro Text Char"/>
    <w:basedOn w:val="11"/>
    <w:link w:val="32"/>
    <w:qFormat/>
    <w:uiPriority w:val="99"/>
    <w:rPr>
      <w:rFonts w:ascii="Courier" w:hAnsi="Courier"/>
      <w:sz w:val="20"/>
      <w:szCs w:val="20"/>
    </w:rPr>
  </w:style>
  <w:style w:type="paragraph" w:styleId="148">
    <w:name w:val="Quote"/>
    <w:basedOn w:val="1"/>
    <w:next w:val="1"/>
    <w:link w:val="14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49">
    <w:name w:val="Quote Char"/>
    <w:basedOn w:val="11"/>
    <w:link w:val="148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Heading 4 Char"/>
    <w:basedOn w:val="11"/>
    <w:link w:val="5"/>
    <w:semiHidden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1">
    <w:name w:val="Heading 5 Char"/>
    <w:basedOn w:val="11"/>
    <w:link w:val="6"/>
    <w:semiHidden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2">
    <w:name w:val="Heading 6 Char"/>
    <w:basedOn w:val="11"/>
    <w:link w:val="7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3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4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5">
    <w:name w:val="Heading 9 Char"/>
    <w:basedOn w:val="11"/>
    <w:link w:val="10"/>
    <w:semiHidden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6">
    <w:name w:val="Intense Quote"/>
    <w:basedOn w:val="1"/>
    <w:next w:val="1"/>
    <w:link w:val="157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7">
    <w:name w:val="Intense Quote Char"/>
    <w:basedOn w:val="11"/>
    <w:link w:val="156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59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0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1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2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3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Office_12.2.0.21179_F1E327BC-269C-435d-A152-05C5408002CA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skittingerjr</cp:lastModifiedBy>
  <dcterms:modified xsi:type="dcterms:W3CDTF">2025-06-02T16:38:39Z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2057-12.2.0.21179</vt:lpwstr>
  </property>
  <property fmtid="{D5CDD505-2E9C-101B-9397-08002B2CF9AE}" pid="3" name="ICV">
    <vt:lpwstr>0BC9A93BD95A41D19768A9E1F5A890E4_13</vt:lpwstr>
  </property>
</Properties>
</file>
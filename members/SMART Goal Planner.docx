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D2A025">
      <w:pPr>
        <w:jc w:val="center"/>
      </w:pPr>
      <w:r>
        <w:rPr>
          <w:b/>
          <w:sz w:val="32"/>
        </w:rPr>
        <w:t>SMART Goal Planner</w:t>
      </w:r>
    </w:p>
    <w:p w14:paraId="6C570AB0"/>
    <w:tbl>
      <w:tblPr>
        <w:tblStyle w:val="45"/>
        <w:tblW w:w="0" w:type="auto"/>
        <w:tblInd w:w="0" w:type="dxa"/>
        <w:tbl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1234"/>
        <w:gridCol w:w="1234"/>
        <w:gridCol w:w="1234"/>
        <w:gridCol w:w="1234"/>
        <w:gridCol w:w="1310"/>
        <w:gridCol w:w="1264"/>
      </w:tblGrid>
      <w:tr w14:paraId="472893BB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5C4A4DF4">
            <w:pPr>
              <w:spacing w:after="0" w:line="240" w:lineRule="auto"/>
            </w:pPr>
            <w:r>
              <w:t>Goal Statement</w:t>
            </w:r>
          </w:p>
        </w:tc>
        <w:tc>
          <w:tcPr>
            <w:tcW w:w="1234" w:type="dxa"/>
          </w:tcPr>
          <w:p w14:paraId="33BF8ECE">
            <w:pPr>
              <w:spacing w:after="0" w:line="240" w:lineRule="auto"/>
            </w:pPr>
            <w:r>
              <w:t>Metric</w:t>
            </w:r>
          </w:p>
        </w:tc>
        <w:tc>
          <w:tcPr>
            <w:tcW w:w="1234" w:type="dxa"/>
          </w:tcPr>
          <w:p w14:paraId="340A0C83">
            <w:pPr>
              <w:spacing w:after="0" w:line="240" w:lineRule="auto"/>
            </w:pPr>
            <w:r>
              <w:t>Baseline</w:t>
            </w:r>
          </w:p>
        </w:tc>
        <w:tc>
          <w:tcPr>
            <w:tcW w:w="1234" w:type="dxa"/>
          </w:tcPr>
          <w:p w14:paraId="01B7C579">
            <w:pPr>
              <w:spacing w:after="0" w:line="240" w:lineRule="auto"/>
            </w:pPr>
            <w:r>
              <w:t>Target</w:t>
            </w:r>
          </w:p>
        </w:tc>
        <w:tc>
          <w:tcPr>
            <w:tcW w:w="1234" w:type="dxa"/>
          </w:tcPr>
          <w:p w14:paraId="45890AC1">
            <w:pPr>
              <w:spacing w:after="0" w:line="240" w:lineRule="auto"/>
            </w:pPr>
            <w:r>
              <w:t>Deadline</w:t>
            </w:r>
          </w:p>
        </w:tc>
        <w:tc>
          <w:tcPr>
            <w:tcW w:w="1234" w:type="dxa"/>
          </w:tcPr>
          <w:p w14:paraId="3A9EABB7">
            <w:pPr>
              <w:spacing w:after="0" w:line="240" w:lineRule="auto"/>
            </w:pPr>
            <w:r>
              <w:t>Importance (0‑10)</w:t>
            </w:r>
          </w:p>
        </w:tc>
        <w:tc>
          <w:tcPr>
            <w:tcW w:w="1234" w:type="dxa"/>
          </w:tcPr>
          <w:p w14:paraId="74239B4F">
            <w:pPr>
              <w:spacing w:after="0" w:line="240" w:lineRule="auto"/>
            </w:pPr>
            <w:r>
              <w:t>Confidence (0‑10)</w:t>
            </w:r>
          </w:p>
        </w:tc>
      </w:tr>
      <w:tr w14:paraId="742352F0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5A22DC29">
            <w:pPr>
              <w:spacing w:after="0" w:line="240" w:lineRule="auto"/>
            </w:pPr>
          </w:p>
        </w:tc>
        <w:tc>
          <w:tcPr>
            <w:tcW w:w="1234" w:type="dxa"/>
          </w:tcPr>
          <w:p w14:paraId="2ECB7185">
            <w:pPr>
              <w:spacing w:after="0" w:line="240" w:lineRule="auto"/>
            </w:pPr>
          </w:p>
        </w:tc>
        <w:tc>
          <w:tcPr>
            <w:tcW w:w="1234" w:type="dxa"/>
          </w:tcPr>
          <w:p w14:paraId="257441B1">
            <w:pPr>
              <w:spacing w:after="0" w:line="240" w:lineRule="auto"/>
            </w:pPr>
          </w:p>
        </w:tc>
        <w:tc>
          <w:tcPr>
            <w:tcW w:w="1234" w:type="dxa"/>
          </w:tcPr>
          <w:p w14:paraId="750E58E1">
            <w:pPr>
              <w:spacing w:after="0" w:line="240" w:lineRule="auto"/>
            </w:pPr>
          </w:p>
        </w:tc>
        <w:tc>
          <w:tcPr>
            <w:tcW w:w="1234" w:type="dxa"/>
          </w:tcPr>
          <w:p w14:paraId="57BB923A">
            <w:pPr>
              <w:spacing w:after="0" w:line="240" w:lineRule="auto"/>
            </w:pPr>
          </w:p>
        </w:tc>
        <w:tc>
          <w:tcPr>
            <w:tcW w:w="1234" w:type="dxa"/>
          </w:tcPr>
          <w:p w14:paraId="2043CC8E">
            <w:pPr>
              <w:spacing w:after="0" w:line="240" w:lineRule="auto"/>
            </w:pPr>
          </w:p>
        </w:tc>
        <w:tc>
          <w:tcPr>
            <w:tcW w:w="1234" w:type="dxa"/>
          </w:tcPr>
          <w:p w14:paraId="57FCD20F">
            <w:pPr>
              <w:spacing w:after="0" w:line="240" w:lineRule="auto"/>
            </w:pPr>
          </w:p>
        </w:tc>
      </w:tr>
      <w:tr w14:paraId="7259C8E3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0EFA0F15">
            <w:pPr>
              <w:spacing w:after="0" w:line="240" w:lineRule="auto"/>
            </w:pPr>
          </w:p>
        </w:tc>
        <w:tc>
          <w:tcPr>
            <w:tcW w:w="1234" w:type="dxa"/>
          </w:tcPr>
          <w:p w14:paraId="13486894">
            <w:pPr>
              <w:spacing w:after="0" w:line="240" w:lineRule="auto"/>
            </w:pPr>
          </w:p>
        </w:tc>
        <w:tc>
          <w:tcPr>
            <w:tcW w:w="1234" w:type="dxa"/>
          </w:tcPr>
          <w:p w14:paraId="5E72431A">
            <w:pPr>
              <w:spacing w:after="0" w:line="240" w:lineRule="auto"/>
            </w:pPr>
          </w:p>
        </w:tc>
        <w:tc>
          <w:tcPr>
            <w:tcW w:w="1234" w:type="dxa"/>
          </w:tcPr>
          <w:p w14:paraId="0039E28E">
            <w:pPr>
              <w:spacing w:after="0" w:line="240" w:lineRule="auto"/>
            </w:pPr>
            <w:bookmarkStart w:id="0" w:name="_GoBack"/>
            <w:bookmarkEnd w:id="0"/>
          </w:p>
        </w:tc>
        <w:tc>
          <w:tcPr>
            <w:tcW w:w="1234" w:type="dxa"/>
          </w:tcPr>
          <w:p w14:paraId="5B3525BD">
            <w:pPr>
              <w:spacing w:after="0" w:line="240" w:lineRule="auto"/>
            </w:pPr>
          </w:p>
        </w:tc>
        <w:tc>
          <w:tcPr>
            <w:tcW w:w="1234" w:type="dxa"/>
          </w:tcPr>
          <w:p w14:paraId="3B2BB87A">
            <w:pPr>
              <w:spacing w:after="0" w:line="240" w:lineRule="auto"/>
            </w:pPr>
          </w:p>
        </w:tc>
        <w:tc>
          <w:tcPr>
            <w:tcW w:w="1234" w:type="dxa"/>
          </w:tcPr>
          <w:p w14:paraId="446422DC">
            <w:pPr>
              <w:spacing w:after="0" w:line="240" w:lineRule="auto"/>
            </w:pPr>
          </w:p>
        </w:tc>
      </w:tr>
      <w:tr w14:paraId="600A445C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42F3E858">
            <w:pPr>
              <w:spacing w:after="0" w:line="240" w:lineRule="auto"/>
            </w:pPr>
          </w:p>
        </w:tc>
        <w:tc>
          <w:tcPr>
            <w:tcW w:w="1234" w:type="dxa"/>
          </w:tcPr>
          <w:p w14:paraId="5E06FFB4">
            <w:pPr>
              <w:spacing w:after="0" w:line="240" w:lineRule="auto"/>
            </w:pPr>
          </w:p>
        </w:tc>
        <w:tc>
          <w:tcPr>
            <w:tcW w:w="1234" w:type="dxa"/>
          </w:tcPr>
          <w:p w14:paraId="53FE4E4E">
            <w:pPr>
              <w:spacing w:after="0" w:line="240" w:lineRule="auto"/>
            </w:pPr>
          </w:p>
        </w:tc>
        <w:tc>
          <w:tcPr>
            <w:tcW w:w="1234" w:type="dxa"/>
          </w:tcPr>
          <w:p w14:paraId="0B81F7C4">
            <w:pPr>
              <w:spacing w:after="0" w:line="240" w:lineRule="auto"/>
            </w:pPr>
          </w:p>
        </w:tc>
        <w:tc>
          <w:tcPr>
            <w:tcW w:w="1234" w:type="dxa"/>
          </w:tcPr>
          <w:p w14:paraId="0FD2B493">
            <w:pPr>
              <w:spacing w:after="0" w:line="240" w:lineRule="auto"/>
            </w:pPr>
          </w:p>
        </w:tc>
        <w:tc>
          <w:tcPr>
            <w:tcW w:w="1234" w:type="dxa"/>
          </w:tcPr>
          <w:p w14:paraId="5147DDBA">
            <w:pPr>
              <w:spacing w:after="0" w:line="240" w:lineRule="auto"/>
            </w:pPr>
          </w:p>
        </w:tc>
        <w:tc>
          <w:tcPr>
            <w:tcW w:w="1234" w:type="dxa"/>
          </w:tcPr>
          <w:p w14:paraId="22561B04">
            <w:pPr>
              <w:spacing w:after="0" w:line="240" w:lineRule="auto"/>
            </w:pPr>
          </w:p>
        </w:tc>
      </w:tr>
      <w:tr w14:paraId="37EAEB0E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194CF00A">
            <w:pPr>
              <w:spacing w:after="0" w:line="240" w:lineRule="auto"/>
            </w:pPr>
          </w:p>
        </w:tc>
        <w:tc>
          <w:tcPr>
            <w:tcW w:w="1234" w:type="dxa"/>
          </w:tcPr>
          <w:p w14:paraId="7152C343">
            <w:pPr>
              <w:spacing w:after="0" w:line="240" w:lineRule="auto"/>
            </w:pPr>
          </w:p>
        </w:tc>
        <w:tc>
          <w:tcPr>
            <w:tcW w:w="1234" w:type="dxa"/>
          </w:tcPr>
          <w:p w14:paraId="6BD9E6C3">
            <w:pPr>
              <w:spacing w:after="0" w:line="240" w:lineRule="auto"/>
            </w:pPr>
          </w:p>
        </w:tc>
        <w:tc>
          <w:tcPr>
            <w:tcW w:w="1234" w:type="dxa"/>
          </w:tcPr>
          <w:p w14:paraId="3EC232A3">
            <w:pPr>
              <w:spacing w:after="0" w:line="240" w:lineRule="auto"/>
            </w:pPr>
          </w:p>
        </w:tc>
        <w:tc>
          <w:tcPr>
            <w:tcW w:w="1234" w:type="dxa"/>
          </w:tcPr>
          <w:p w14:paraId="35023130">
            <w:pPr>
              <w:spacing w:after="0" w:line="240" w:lineRule="auto"/>
            </w:pPr>
          </w:p>
        </w:tc>
        <w:tc>
          <w:tcPr>
            <w:tcW w:w="1234" w:type="dxa"/>
          </w:tcPr>
          <w:p w14:paraId="3F292690">
            <w:pPr>
              <w:spacing w:after="0" w:line="240" w:lineRule="auto"/>
            </w:pPr>
          </w:p>
        </w:tc>
        <w:tc>
          <w:tcPr>
            <w:tcW w:w="1234" w:type="dxa"/>
          </w:tcPr>
          <w:p w14:paraId="7F0BD315">
            <w:pPr>
              <w:spacing w:after="0" w:line="240" w:lineRule="auto"/>
            </w:pPr>
          </w:p>
        </w:tc>
      </w:tr>
      <w:tr w14:paraId="1D90A8ED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54865CA5">
            <w:pPr>
              <w:spacing w:after="0" w:line="240" w:lineRule="auto"/>
            </w:pPr>
          </w:p>
        </w:tc>
        <w:tc>
          <w:tcPr>
            <w:tcW w:w="1234" w:type="dxa"/>
          </w:tcPr>
          <w:p w14:paraId="7ACE13B6">
            <w:pPr>
              <w:spacing w:after="0" w:line="240" w:lineRule="auto"/>
            </w:pPr>
          </w:p>
        </w:tc>
        <w:tc>
          <w:tcPr>
            <w:tcW w:w="1234" w:type="dxa"/>
          </w:tcPr>
          <w:p w14:paraId="05B00813">
            <w:pPr>
              <w:spacing w:after="0" w:line="240" w:lineRule="auto"/>
            </w:pPr>
          </w:p>
        </w:tc>
        <w:tc>
          <w:tcPr>
            <w:tcW w:w="1234" w:type="dxa"/>
          </w:tcPr>
          <w:p w14:paraId="6217734A">
            <w:pPr>
              <w:spacing w:after="0" w:line="240" w:lineRule="auto"/>
            </w:pPr>
          </w:p>
        </w:tc>
        <w:tc>
          <w:tcPr>
            <w:tcW w:w="1234" w:type="dxa"/>
          </w:tcPr>
          <w:p w14:paraId="240F08C4">
            <w:pPr>
              <w:spacing w:after="0" w:line="240" w:lineRule="auto"/>
            </w:pPr>
          </w:p>
        </w:tc>
        <w:tc>
          <w:tcPr>
            <w:tcW w:w="1234" w:type="dxa"/>
          </w:tcPr>
          <w:p w14:paraId="00953E0D">
            <w:pPr>
              <w:spacing w:after="0" w:line="240" w:lineRule="auto"/>
            </w:pPr>
          </w:p>
        </w:tc>
        <w:tc>
          <w:tcPr>
            <w:tcW w:w="1234" w:type="dxa"/>
          </w:tcPr>
          <w:p w14:paraId="237CEF4F">
            <w:pPr>
              <w:spacing w:after="0" w:line="240" w:lineRule="auto"/>
            </w:pPr>
          </w:p>
        </w:tc>
      </w:tr>
      <w:tr w14:paraId="07CFE92B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44F174AB">
            <w:pPr>
              <w:spacing w:after="0" w:line="240" w:lineRule="auto"/>
            </w:pPr>
          </w:p>
        </w:tc>
        <w:tc>
          <w:tcPr>
            <w:tcW w:w="1234" w:type="dxa"/>
          </w:tcPr>
          <w:p w14:paraId="5B1464AF">
            <w:pPr>
              <w:spacing w:after="0" w:line="240" w:lineRule="auto"/>
            </w:pPr>
          </w:p>
        </w:tc>
        <w:tc>
          <w:tcPr>
            <w:tcW w:w="1234" w:type="dxa"/>
          </w:tcPr>
          <w:p w14:paraId="6254FFAC">
            <w:pPr>
              <w:spacing w:after="0" w:line="240" w:lineRule="auto"/>
            </w:pPr>
          </w:p>
        </w:tc>
        <w:tc>
          <w:tcPr>
            <w:tcW w:w="1234" w:type="dxa"/>
          </w:tcPr>
          <w:p w14:paraId="23CAAD73">
            <w:pPr>
              <w:spacing w:after="0" w:line="240" w:lineRule="auto"/>
            </w:pPr>
          </w:p>
        </w:tc>
        <w:tc>
          <w:tcPr>
            <w:tcW w:w="1234" w:type="dxa"/>
          </w:tcPr>
          <w:p w14:paraId="42E0B98A">
            <w:pPr>
              <w:spacing w:after="0" w:line="240" w:lineRule="auto"/>
            </w:pPr>
          </w:p>
        </w:tc>
        <w:tc>
          <w:tcPr>
            <w:tcW w:w="1234" w:type="dxa"/>
          </w:tcPr>
          <w:p w14:paraId="781FD027">
            <w:pPr>
              <w:spacing w:after="0" w:line="240" w:lineRule="auto"/>
            </w:pPr>
          </w:p>
        </w:tc>
        <w:tc>
          <w:tcPr>
            <w:tcW w:w="1234" w:type="dxa"/>
          </w:tcPr>
          <w:p w14:paraId="5B2F29A0">
            <w:pPr>
              <w:spacing w:after="0" w:line="240" w:lineRule="auto"/>
            </w:pPr>
          </w:p>
        </w:tc>
      </w:tr>
      <w:tr w14:paraId="3D99DEB0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0CBD03C1">
            <w:pPr>
              <w:spacing w:after="0" w:line="240" w:lineRule="auto"/>
            </w:pPr>
          </w:p>
        </w:tc>
        <w:tc>
          <w:tcPr>
            <w:tcW w:w="1234" w:type="dxa"/>
          </w:tcPr>
          <w:p w14:paraId="69788B03">
            <w:pPr>
              <w:spacing w:after="0" w:line="240" w:lineRule="auto"/>
            </w:pPr>
          </w:p>
        </w:tc>
        <w:tc>
          <w:tcPr>
            <w:tcW w:w="1234" w:type="dxa"/>
          </w:tcPr>
          <w:p w14:paraId="19ED4B56">
            <w:pPr>
              <w:spacing w:after="0" w:line="240" w:lineRule="auto"/>
            </w:pPr>
          </w:p>
        </w:tc>
        <w:tc>
          <w:tcPr>
            <w:tcW w:w="1234" w:type="dxa"/>
          </w:tcPr>
          <w:p w14:paraId="1865D751">
            <w:pPr>
              <w:spacing w:after="0" w:line="240" w:lineRule="auto"/>
            </w:pPr>
          </w:p>
        </w:tc>
        <w:tc>
          <w:tcPr>
            <w:tcW w:w="1234" w:type="dxa"/>
          </w:tcPr>
          <w:p w14:paraId="19C3560F">
            <w:pPr>
              <w:spacing w:after="0" w:line="240" w:lineRule="auto"/>
            </w:pPr>
          </w:p>
        </w:tc>
        <w:tc>
          <w:tcPr>
            <w:tcW w:w="1234" w:type="dxa"/>
          </w:tcPr>
          <w:p w14:paraId="3CEC3FD1">
            <w:pPr>
              <w:spacing w:after="0" w:line="240" w:lineRule="auto"/>
            </w:pPr>
          </w:p>
        </w:tc>
        <w:tc>
          <w:tcPr>
            <w:tcW w:w="1234" w:type="dxa"/>
          </w:tcPr>
          <w:p w14:paraId="27F68FCC">
            <w:pPr>
              <w:spacing w:after="0" w:line="240" w:lineRule="auto"/>
            </w:pPr>
          </w:p>
        </w:tc>
      </w:tr>
      <w:tr w14:paraId="6D156F8B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7B6B841E">
            <w:pPr>
              <w:spacing w:after="0" w:line="240" w:lineRule="auto"/>
            </w:pPr>
          </w:p>
        </w:tc>
        <w:tc>
          <w:tcPr>
            <w:tcW w:w="1234" w:type="dxa"/>
          </w:tcPr>
          <w:p w14:paraId="559D6509">
            <w:pPr>
              <w:spacing w:after="0" w:line="240" w:lineRule="auto"/>
            </w:pPr>
          </w:p>
        </w:tc>
        <w:tc>
          <w:tcPr>
            <w:tcW w:w="1234" w:type="dxa"/>
          </w:tcPr>
          <w:p w14:paraId="1F178000">
            <w:pPr>
              <w:spacing w:after="0" w:line="240" w:lineRule="auto"/>
            </w:pPr>
          </w:p>
        </w:tc>
        <w:tc>
          <w:tcPr>
            <w:tcW w:w="1234" w:type="dxa"/>
          </w:tcPr>
          <w:p w14:paraId="3787B8E6">
            <w:pPr>
              <w:spacing w:after="0" w:line="240" w:lineRule="auto"/>
            </w:pPr>
          </w:p>
        </w:tc>
        <w:tc>
          <w:tcPr>
            <w:tcW w:w="1234" w:type="dxa"/>
          </w:tcPr>
          <w:p w14:paraId="0B2871EC">
            <w:pPr>
              <w:spacing w:after="0" w:line="240" w:lineRule="auto"/>
            </w:pPr>
          </w:p>
        </w:tc>
        <w:tc>
          <w:tcPr>
            <w:tcW w:w="1234" w:type="dxa"/>
          </w:tcPr>
          <w:p w14:paraId="66B494C2">
            <w:pPr>
              <w:spacing w:after="0" w:line="240" w:lineRule="auto"/>
            </w:pPr>
          </w:p>
        </w:tc>
        <w:tc>
          <w:tcPr>
            <w:tcW w:w="1234" w:type="dxa"/>
          </w:tcPr>
          <w:p w14:paraId="245626B4">
            <w:pPr>
              <w:spacing w:after="0" w:line="240" w:lineRule="auto"/>
            </w:pPr>
          </w:p>
        </w:tc>
      </w:tr>
      <w:tr w14:paraId="0E15A52E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12AA2C63">
            <w:pPr>
              <w:spacing w:after="0" w:line="240" w:lineRule="auto"/>
            </w:pPr>
          </w:p>
        </w:tc>
        <w:tc>
          <w:tcPr>
            <w:tcW w:w="1234" w:type="dxa"/>
          </w:tcPr>
          <w:p w14:paraId="59233A42">
            <w:pPr>
              <w:spacing w:after="0" w:line="240" w:lineRule="auto"/>
            </w:pPr>
          </w:p>
        </w:tc>
        <w:tc>
          <w:tcPr>
            <w:tcW w:w="1234" w:type="dxa"/>
          </w:tcPr>
          <w:p w14:paraId="7A12D315">
            <w:pPr>
              <w:spacing w:after="0" w:line="240" w:lineRule="auto"/>
            </w:pPr>
          </w:p>
        </w:tc>
        <w:tc>
          <w:tcPr>
            <w:tcW w:w="1234" w:type="dxa"/>
          </w:tcPr>
          <w:p w14:paraId="457214B9">
            <w:pPr>
              <w:spacing w:after="0" w:line="240" w:lineRule="auto"/>
            </w:pPr>
          </w:p>
        </w:tc>
        <w:tc>
          <w:tcPr>
            <w:tcW w:w="1234" w:type="dxa"/>
          </w:tcPr>
          <w:p w14:paraId="090EE38B">
            <w:pPr>
              <w:spacing w:after="0" w:line="240" w:lineRule="auto"/>
            </w:pPr>
          </w:p>
        </w:tc>
        <w:tc>
          <w:tcPr>
            <w:tcW w:w="1234" w:type="dxa"/>
          </w:tcPr>
          <w:p w14:paraId="39D66E9D">
            <w:pPr>
              <w:spacing w:after="0" w:line="240" w:lineRule="auto"/>
            </w:pPr>
          </w:p>
        </w:tc>
        <w:tc>
          <w:tcPr>
            <w:tcW w:w="1234" w:type="dxa"/>
          </w:tcPr>
          <w:p w14:paraId="02391D6C">
            <w:pPr>
              <w:spacing w:after="0" w:line="240" w:lineRule="auto"/>
            </w:pPr>
          </w:p>
        </w:tc>
      </w:tr>
      <w:tr w14:paraId="5C0762A4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0553A60A">
            <w:pPr>
              <w:spacing w:after="0" w:line="240" w:lineRule="auto"/>
            </w:pPr>
          </w:p>
        </w:tc>
        <w:tc>
          <w:tcPr>
            <w:tcW w:w="1234" w:type="dxa"/>
          </w:tcPr>
          <w:p w14:paraId="323ADD98">
            <w:pPr>
              <w:spacing w:after="0" w:line="240" w:lineRule="auto"/>
            </w:pPr>
          </w:p>
        </w:tc>
        <w:tc>
          <w:tcPr>
            <w:tcW w:w="1234" w:type="dxa"/>
          </w:tcPr>
          <w:p w14:paraId="50D59870">
            <w:pPr>
              <w:spacing w:after="0" w:line="240" w:lineRule="auto"/>
            </w:pPr>
          </w:p>
        </w:tc>
        <w:tc>
          <w:tcPr>
            <w:tcW w:w="1234" w:type="dxa"/>
          </w:tcPr>
          <w:p w14:paraId="414E4041">
            <w:pPr>
              <w:spacing w:after="0" w:line="240" w:lineRule="auto"/>
            </w:pPr>
          </w:p>
        </w:tc>
        <w:tc>
          <w:tcPr>
            <w:tcW w:w="1234" w:type="dxa"/>
          </w:tcPr>
          <w:p w14:paraId="3F51FF79">
            <w:pPr>
              <w:spacing w:after="0" w:line="240" w:lineRule="auto"/>
            </w:pPr>
          </w:p>
        </w:tc>
        <w:tc>
          <w:tcPr>
            <w:tcW w:w="1234" w:type="dxa"/>
          </w:tcPr>
          <w:p w14:paraId="201A4456">
            <w:pPr>
              <w:spacing w:after="0" w:line="240" w:lineRule="auto"/>
            </w:pPr>
          </w:p>
        </w:tc>
        <w:tc>
          <w:tcPr>
            <w:tcW w:w="1234" w:type="dxa"/>
          </w:tcPr>
          <w:p w14:paraId="0E7DB6CE">
            <w:pPr>
              <w:spacing w:after="0" w:line="240" w:lineRule="auto"/>
            </w:pPr>
          </w:p>
        </w:tc>
      </w:tr>
      <w:tr w14:paraId="58BF7A42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58588448">
            <w:pPr>
              <w:spacing w:after="0" w:line="240" w:lineRule="auto"/>
            </w:pPr>
          </w:p>
        </w:tc>
        <w:tc>
          <w:tcPr>
            <w:tcW w:w="1234" w:type="dxa"/>
          </w:tcPr>
          <w:p w14:paraId="2F73149B">
            <w:pPr>
              <w:spacing w:after="0" w:line="240" w:lineRule="auto"/>
            </w:pPr>
          </w:p>
        </w:tc>
        <w:tc>
          <w:tcPr>
            <w:tcW w:w="1234" w:type="dxa"/>
          </w:tcPr>
          <w:p w14:paraId="0741D97D">
            <w:pPr>
              <w:spacing w:after="0" w:line="240" w:lineRule="auto"/>
            </w:pPr>
          </w:p>
        </w:tc>
        <w:tc>
          <w:tcPr>
            <w:tcW w:w="1234" w:type="dxa"/>
          </w:tcPr>
          <w:p w14:paraId="78917A1F">
            <w:pPr>
              <w:spacing w:after="0" w:line="240" w:lineRule="auto"/>
            </w:pPr>
          </w:p>
        </w:tc>
        <w:tc>
          <w:tcPr>
            <w:tcW w:w="1234" w:type="dxa"/>
          </w:tcPr>
          <w:p w14:paraId="5BD52974">
            <w:pPr>
              <w:spacing w:after="0" w:line="240" w:lineRule="auto"/>
            </w:pPr>
          </w:p>
        </w:tc>
        <w:tc>
          <w:tcPr>
            <w:tcW w:w="1234" w:type="dxa"/>
          </w:tcPr>
          <w:p w14:paraId="5F893D88">
            <w:pPr>
              <w:spacing w:after="0" w:line="240" w:lineRule="auto"/>
            </w:pPr>
          </w:p>
        </w:tc>
        <w:tc>
          <w:tcPr>
            <w:tcW w:w="1234" w:type="dxa"/>
          </w:tcPr>
          <w:p w14:paraId="69173E14">
            <w:pPr>
              <w:spacing w:after="0" w:line="240" w:lineRule="auto"/>
            </w:pPr>
          </w:p>
        </w:tc>
      </w:tr>
      <w:tr w14:paraId="33560AFA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6FF3931F">
            <w:pPr>
              <w:spacing w:after="0" w:line="240" w:lineRule="auto"/>
            </w:pPr>
          </w:p>
        </w:tc>
        <w:tc>
          <w:tcPr>
            <w:tcW w:w="1234" w:type="dxa"/>
          </w:tcPr>
          <w:p w14:paraId="13EB92DD">
            <w:pPr>
              <w:spacing w:after="0" w:line="240" w:lineRule="auto"/>
            </w:pPr>
          </w:p>
        </w:tc>
        <w:tc>
          <w:tcPr>
            <w:tcW w:w="1234" w:type="dxa"/>
          </w:tcPr>
          <w:p w14:paraId="7A8FEB26">
            <w:pPr>
              <w:spacing w:after="0" w:line="240" w:lineRule="auto"/>
            </w:pPr>
          </w:p>
        </w:tc>
        <w:tc>
          <w:tcPr>
            <w:tcW w:w="1234" w:type="dxa"/>
          </w:tcPr>
          <w:p w14:paraId="0B5CC277">
            <w:pPr>
              <w:spacing w:after="0" w:line="240" w:lineRule="auto"/>
            </w:pPr>
          </w:p>
        </w:tc>
        <w:tc>
          <w:tcPr>
            <w:tcW w:w="1234" w:type="dxa"/>
          </w:tcPr>
          <w:p w14:paraId="0B29F0F9">
            <w:pPr>
              <w:spacing w:after="0" w:line="240" w:lineRule="auto"/>
            </w:pPr>
          </w:p>
        </w:tc>
        <w:tc>
          <w:tcPr>
            <w:tcW w:w="1234" w:type="dxa"/>
          </w:tcPr>
          <w:p w14:paraId="7C4D0933">
            <w:pPr>
              <w:spacing w:after="0" w:line="240" w:lineRule="auto"/>
            </w:pPr>
          </w:p>
        </w:tc>
        <w:tc>
          <w:tcPr>
            <w:tcW w:w="1234" w:type="dxa"/>
          </w:tcPr>
          <w:p w14:paraId="33792440">
            <w:pPr>
              <w:spacing w:after="0" w:line="240" w:lineRule="auto"/>
            </w:pPr>
          </w:p>
        </w:tc>
      </w:tr>
      <w:tr w14:paraId="61FEEA29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215C6345">
            <w:pPr>
              <w:spacing w:after="0" w:line="240" w:lineRule="auto"/>
            </w:pPr>
          </w:p>
        </w:tc>
        <w:tc>
          <w:tcPr>
            <w:tcW w:w="1234" w:type="dxa"/>
          </w:tcPr>
          <w:p w14:paraId="316B585C">
            <w:pPr>
              <w:spacing w:after="0" w:line="240" w:lineRule="auto"/>
            </w:pPr>
          </w:p>
        </w:tc>
        <w:tc>
          <w:tcPr>
            <w:tcW w:w="1234" w:type="dxa"/>
          </w:tcPr>
          <w:p w14:paraId="77DDF1E6">
            <w:pPr>
              <w:spacing w:after="0" w:line="240" w:lineRule="auto"/>
            </w:pPr>
          </w:p>
        </w:tc>
        <w:tc>
          <w:tcPr>
            <w:tcW w:w="1234" w:type="dxa"/>
          </w:tcPr>
          <w:p w14:paraId="0DFBCDAD">
            <w:pPr>
              <w:spacing w:after="0" w:line="240" w:lineRule="auto"/>
            </w:pPr>
          </w:p>
        </w:tc>
        <w:tc>
          <w:tcPr>
            <w:tcW w:w="1234" w:type="dxa"/>
          </w:tcPr>
          <w:p w14:paraId="7AD536CC">
            <w:pPr>
              <w:spacing w:after="0" w:line="240" w:lineRule="auto"/>
            </w:pPr>
          </w:p>
        </w:tc>
        <w:tc>
          <w:tcPr>
            <w:tcW w:w="1234" w:type="dxa"/>
          </w:tcPr>
          <w:p w14:paraId="480AB7CC">
            <w:pPr>
              <w:spacing w:after="0" w:line="240" w:lineRule="auto"/>
            </w:pPr>
          </w:p>
        </w:tc>
        <w:tc>
          <w:tcPr>
            <w:tcW w:w="1234" w:type="dxa"/>
          </w:tcPr>
          <w:p w14:paraId="075698A7">
            <w:pPr>
              <w:spacing w:after="0" w:line="240" w:lineRule="auto"/>
            </w:pPr>
          </w:p>
        </w:tc>
      </w:tr>
      <w:tr w14:paraId="34372E99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5A54BD2B">
            <w:pPr>
              <w:spacing w:after="0" w:line="240" w:lineRule="auto"/>
            </w:pPr>
          </w:p>
        </w:tc>
        <w:tc>
          <w:tcPr>
            <w:tcW w:w="1234" w:type="dxa"/>
          </w:tcPr>
          <w:p w14:paraId="15FF0E9C">
            <w:pPr>
              <w:spacing w:after="0" w:line="240" w:lineRule="auto"/>
            </w:pPr>
          </w:p>
        </w:tc>
        <w:tc>
          <w:tcPr>
            <w:tcW w:w="1234" w:type="dxa"/>
          </w:tcPr>
          <w:p w14:paraId="465218C2">
            <w:pPr>
              <w:spacing w:after="0" w:line="240" w:lineRule="auto"/>
            </w:pPr>
          </w:p>
        </w:tc>
        <w:tc>
          <w:tcPr>
            <w:tcW w:w="1234" w:type="dxa"/>
          </w:tcPr>
          <w:p w14:paraId="6BF48F35">
            <w:pPr>
              <w:spacing w:after="0" w:line="240" w:lineRule="auto"/>
            </w:pPr>
          </w:p>
        </w:tc>
        <w:tc>
          <w:tcPr>
            <w:tcW w:w="1234" w:type="dxa"/>
          </w:tcPr>
          <w:p w14:paraId="0A829D90">
            <w:pPr>
              <w:spacing w:after="0" w:line="240" w:lineRule="auto"/>
            </w:pPr>
          </w:p>
        </w:tc>
        <w:tc>
          <w:tcPr>
            <w:tcW w:w="1234" w:type="dxa"/>
          </w:tcPr>
          <w:p w14:paraId="68FF4CE9">
            <w:pPr>
              <w:spacing w:after="0" w:line="240" w:lineRule="auto"/>
            </w:pPr>
          </w:p>
        </w:tc>
        <w:tc>
          <w:tcPr>
            <w:tcW w:w="1234" w:type="dxa"/>
          </w:tcPr>
          <w:p w14:paraId="4B0804F4">
            <w:pPr>
              <w:spacing w:after="0" w:line="240" w:lineRule="auto"/>
            </w:pPr>
          </w:p>
        </w:tc>
      </w:tr>
      <w:tr w14:paraId="30A8CB48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0598F425">
            <w:pPr>
              <w:spacing w:after="0" w:line="240" w:lineRule="auto"/>
            </w:pPr>
          </w:p>
        </w:tc>
        <w:tc>
          <w:tcPr>
            <w:tcW w:w="1234" w:type="dxa"/>
          </w:tcPr>
          <w:p w14:paraId="77DDE39D">
            <w:pPr>
              <w:spacing w:after="0" w:line="240" w:lineRule="auto"/>
            </w:pPr>
          </w:p>
        </w:tc>
        <w:tc>
          <w:tcPr>
            <w:tcW w:w="1234" w:type="dxa"/>
          </w:tcPr>
          <w:p w14:paraId="29F17CE7">
            <w:pPr>
              <w:spacing w:after="0" w:line="240" w:lineRule="auto"/>
            </w:pPr>
          </w:p>
        </w:tc>
        <w:tc>
          <w:tcPr>
            <w:tcW w:w="1234" w:type="dxa"/>
          </w:tcPr>
          <w:p w14:paraId="7E359888">
            <w:pPr>
              <w:spacing w:after="0" w:line="240" w:lineRule="auto"/>
            </w:pPr>
          </w:p>
        </w:tc>
        <w:tc>
          <w:tcPr>
            <w:tcW w:w="1234" w:type="dxa"/>
          </w:tcPr>
          <w:p w14:paraId="42179D7B">
            <w:pPr>
              <w:spacing w:after="0" w:line="240" w:lineRule="auto"/>
            </w:pPr>
          </w:p>
        </w:tc>
        <w:tc>
          <w:tcPr>
            <w:tcW w:w="1234" w:type="dxa"/>
          </w:tcPr>
          <w:p w14:paraId="4066061B">
            <w:pPr>
              <w:spacing w:after="0" w:line="240" w:lineRule="auto"/>
            </w:pPr>
          </w:p>
        </w:tc>
        <w:tc>
          <w:tcPr>
            <w:tcW w:w="1234" w:type="dxa"/>
          </w:tcPr>
          <w:p w14:paraId="309A16BD">
            <w:pPr>
              <w:spacing w:after="0" w:line="240" w:lineRule="auto"/>
            </w:pPr>
          </w:p>
        </w:tc>
      </w:tr>
      <w:tr w14:paraId="2391B5C2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0CA026E2">
            <w:pPr>
              <w:spacing w:after="0" w:line="240" w:lineRule="auto"/>
            </w:pPr>
          </w:p>
        </w:tc>
        <w:tc>
          <w:tcPr>
            <w:tcW w:w="1234" w:type="dxa"/>
          </w:tcPr>
          <w:p w14:paraId="18F7E0A8">
            <w:pPr>
              <w:spacing w:after="0" w:line="240" w:lineRule="auto"/>
            </w:pPr>
          </w:p>
        </w:tc>
        <w:tc>
          <w:tcPr>
            <w:tcW w:w="1234" w:type="dxa"/>
          </w:tcPr>
          <w:p w14:paraId="34AC52B3">
            <w:pPr>
              <w:spacing w:after="0" w:line="240" w:lineRule="auto"/>
            </w:pPr>
          </w:p>
        </w:tc>
        <w:tc>
          <w:tcPr>
            <w:tcW w:w="1234" w:type="dxa"/>
          </w:tcPr>
          <w:p w14:paraId="788C83C6">
            <w:pPr>
              <w:spacing w:after="0" w:line="240" w:lineRule="auto"/>
            </w:pPr>
          </w:p>
        </w:tc>
        <w:tc>
          <w:tcPr>
            <w:tcW w:w="1234" w:type="dxa"/>
          </w:tcPr>
          <w:p w14:paraId="4292D348">
            <w:pPr>
              <w:spacing w:after="0" w:line="240" w:lineRule="auto"/>
            </w:pPr>
          </w:p>
        </w:tc>
        <w:tc>
          <w:tcPr>
            <w:tcW w:w="1234" w:type="dxa"/>
          </w:tcPr>
          <w:p w14:paraId="3429672F">
            <w:pPr>
              <w:spacing w:after="0" w:line="240" w:lineRule="auto"/>
            </w:pPr>
          </w:p>
        </w:tc>
        <w:tc>
          <w:tcPr>
            <w:tcW w:w="1234" w:type="dxa"/>
          </w:tcPr>
          <w:p w14:paraId="6EF9BF91">
            <w:pPr>
              <w:spacing w:after="0" w:line="240" w:lineRule="auto"/>
            </w:pPr>
          </w:p>
        </w:tc>
      </w:tr>
      <w:tr w14:paraId="6FC1F21F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05D83694">
            <w:pPr>
              <w:spacing w:after="0" w:line="240" w:lineRule="auto"/>
            </w:pPr>
          </w:p>
        </w:tc>
        <w:tc>
          <w:tcPr>
            <w:tcW w:w="1234" w:type="dxa"/>
          </w:tcPr>
          <w:p w14:paraId="46FD3AD6">
            <w:pPr>
              <w:spacing w:after="0" w:line="240" w:lineRule="auto"/>
            </w:pPr>
          </w:p>
        </w:tc>
        <w:tc>
          <w:tcPr>
            <w:tcW w:w="1234" w:type="dxa"/>
          </w:tcPr>
          <w:p w14:paraId="4ED0274B">
            <w:pPr>
              <w:spacing w:after="0" w:line="240" w:lineRule="auto"/>
            </w:pPr>
          </w:p>
        </w:tc>
        <w:tc>
          <w:tcPr>
            <w:tcW w:w="1234" w:type="dxa"/>
          </w:tcPr>
          <w:p w14:paraId="07B7BCD2">
            <w:pPr>
              <w:spacing w:after="0" w:line="240" w:lineRule="auto"/>
            </w:pPr>
          </w:p>
        </w:tc>
        <w:tc>
          <w:tcPr>
            <w:tcW w:w="1234" w:type="dxa"/>
          </w:tcPr>
          <w:p w14:paraId="5A76EA10">
            <w:pPr>
              <w:spacing w:after="0" w:line="240" w:lineRule="auto"/>
            </w:pPr>
          </w:p>
        </w:tc>
        <w:tc>
          <w:tcPr>
            <w:tcW w:w="1234" w:type="dxa"/>
          </w:tcPr>
          <w:p w14:paraId="45B7F0DB">
            <w:pPr>
              <w:spacing w:after="0" w:line="240" w:lineRule="auto"/>
            </w:pPr>
          </w:p>
        </w:tc>
        <w:tc>
          <w:tcPr>
            <w:tcW w:w="1234" w:type="dxa"/>
          </w:tcPr>
          <w:p w14:paraId="350A33F0">
            <w:pPr>
              <w:spacing w:after="0" w:line="240" w:lineRule="auto"/>
            </w:pPr>
          </w:p>
        </w:tc>
      </w:tr>
      <w:tr w14:paraId="1FEC5E91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6FCFCC67">
            <w:pPr>
              <w:spacing w:after="0" w:line="240" w:lineRule="auto"/>
            </w:pPr>
          </w:p>
        </w:tc>
        <w:tc>
          <w:tcPr>
            <w:tcW w:w="1234" w:type="dxa"/>
          </w:tcPr>
          <w:p w14:paraId="7107B5DE">
            <w:pPr>
              <w:spacing w:after="0" w:line="240" w:lineRule="auto"/>
            </w:pPr>
          </w:p>
        </w:tc>
        <w:tc>
          <w:tcPr>
            <w:tcW w:w="1234" w:type="dxa"/>
          </w:tcPr>
          <w:p w14:paraId="6D96CCF6">
            <w:pPr>
              <w:spacing w:after="0" w:line="240" w:lineRule="auto"/>
            </w:pPr>
          </w:p>
        </w:tc>
        <w:tc>
          <w:tcPr>
            <w:tcW w:w="1234" w:type="dxa"/>
          </w:tcPr>
          <w:p w14:paraId="77B41500">
            <w:pPr>
              <w:spacing w:after="0" w:line="240" w:lineRule="auto"/>
            </w:pPr>
          </w:p>
        </w:tc>
        <w:tc>
          <w:tcPr>
            <w:tcW w:w="1234" w:type="dxa"/>
          </w:tcPr>
          <w:p w14:paraId="6C32267E">
            <w:pPr>
              <w:spacing w:after="0" w:line="240" w:lineRule="auto"/>
            </w:pPr>
          </w:p>
        </w:tc>
        <w:tc>
          <w:tcPr>
            <w:tcW w:w="1234" w:type="dxa"/>
          </w:tcPr>
          <w:p w14:paraId="3AC1288C">
            <w:pPr>
              <w:spacing w:after="0" w:line="240" w:lineRule="auto"/>
            </w:pPr>
          </w:p>
        </w:tc>
        <w:tc>
          <w:tcPr>
            <w:tcW w:w="1234" w:type="dxa"/>
          </w:tcPr>
          <w:p w14:paraId="30A4F4D2">
            <w:pPr>
              <w:spacing w:after="0" w:line="240" w:lineRule="auto"/>
            </w:pPr>
          </w:p>
        </w:tc>
      </w:tr>
      <w:tr w14:paraId="57AEBDCD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7EFE0EF4">
            <w:pPr>
              <w:spacing w:after="0" w:line="240" w:lineRule="auto"/>
            </w:pPr>
          </w:p>
        </w:tc>
        <w:tc>
          <w:tcPr>
            <w:tcW w:w="1234" w:type="dxa"/>
          </w:tcPr>
          <w:p w14:paraId="700C5FE7">
            <w:pPr>
              <w:spacing w:after="0" w:line="240" w:lineRule="auto"/>
            </w:pPr>
          </w:p>
        </w:tc>
        <w:tc>
          <w:tcPr>
            <w:tcW w:w="1234" w:type="dxa"/>
          </w:tcPr>
          <w:p w14:paraId="1A7C935A">
            <w:pPr>
              <w:spacing w:after="0" w:line="240" w:lineRule="auto"/>
            </w:pPr>
          </w:p>
        </w:tc>
        <w:tc>
          <w:tcPr>
            <w:tcW w:w="1234" w:type="dxa"/>
          </w:tcPr>
          <w:p w14:paraId="561526B4">
            <w:pPr>
              <w:spacing w:after="0" w:line="240" w:lineRule="auto"/>
            </w:pPr>
          </w:p>
        </w:tc>
        <w:tc>
          <w:tcPr>
            <w:tcW w:w="1234" w:type="dxa"/>
          </w:tcPr>
          <w:p w14:paraId="34008100">
            <w:pPr>
              <w:spacing w:after="0" w:line="240" w:lineRule="auto"/>
            </w:pPr>
          </w:p>
        </w:tc>
        <w:tc>
          <w:tcPr>
            <w:tcW w:w="1234" w:type="dxa"/>
          </w:tcPr>
          <w:p w14:paraId="211D1A62">
            <w:pPr>
              <w:spacing w:after="0" w:line="240" w:lineRule="auto"/>
            </w:pPr>
          </w:p>
        </w:tc>
        <w:tc>
          <w:tcPr>
            <w:tcW w:w="1234" w:type="dxa"/>
          </w:tcPr>
          <w:p w14:paraId="60581100">
            <w:pPr>
              <w:spacing w:after="0" w:line="240" w:lineRule="auto"/>
            </w:pPr>
          </w:p>
        </w:tc>
      </w:tr>
      <w:tr w14:paraId="18F9E10A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0E213690">
            <w:pPr>
              <w:spacing w:after="0" w:line="240" w:lineRule="auto"/>
            </w:pPr>
          </w:p>
        </w:tc>
        <w:tc>
          <w:tcPr>
            <w:tcW w:w="1234" w:type="dxa"/>
          </w:tcPr>
          <w:p w14:paraId="1D4B2BA9">
            <w:pPr>
              <w:spacing w:after="0" w:line="240" w:lineRule="auto"/>
            </w:pPr>
          </w:p>
        </w:tc>
        <w:tc>
          <w:tcPr>
            <w:tcW w:w="1234" w:type="dxa"/>
          </w:tcPr>
          <w:p w14:paraId="501CFDBF">
            <w:pPr>
              <w:spacing w:after="0" w:line="240" w:lineRule="auto"/>
            </w:pPr>
          </w:p>
        </w:tc>
        <w:tc>
          <w:tcPr>
            <w:tcW w:w="1234" w:type="dxa"/>
          </w:tcPr>
          <w:p w14:paraId="1779F40C">
            <w:pPr>
              <w:spacing w:after="0" w:line="240" w:lineRule="auto"/>
            </w:pPr>
          </w:p>
        </w:tc>
        <w:tc>
          <w:tcPr>
            <w:tcW w:w="1234" w:type="dxa"/>
          </w:tcPr>
          <w:p w14:paraId="575CEA26">
            <w:pPr>
              <w:spacing w:after="0" w:line="240" w:lineRule="auto"/>
            </w:pPr>
          </w:p>
        </w:tc>
        <w:tc>
          <w:tcPr>
            <w:tcW w:w="1234" w:type="dxa"/>
          </w:tcPr>
          <w:p w14:paraId="70A15CCA">
            <w:pPr>
              <w:spacing w:after="0" w:line="240" w:lineRule="auto"/>
            </w:pPr>
          </w:p>
        </w:tc>
        <w:tc>
          <w:tcPr>
            <w:tcW w:w="1234" w:type="dxa"/>
          </w:tcPr>
          <w:p w14:paraId="123D847E">
            <w:pPr>
              <w:spacing w:after="0" w:line="240" w:lineRule="auto"/>
            </w:pPr>
          </w:p>
        </w:tc>
      </w:tr>
      <w:tr w14:paraId="6BC96553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55AD8F5B">
            <w:pPr>
              <w:spacing w:after="0" w:line="240" w:lineRule="auto"/>
            </w:pPr>
          </w:p>
        </w:tc>
        <w:tc>
          <w:tcPr>
            <w:tcW w:w="1234" w:type="dxa"/>
          </w:tcPr>
          <w:p w14:paraId="52AE85CF">
            <w:pPr>
              <w:spacing w:after="0" w:line="240" w:lineRule="auto"/>
            </w:pPr>
          </w:p>
        </w:tc>
        <w:tc>
          <w:tcPr>
            <w:tcW w:w="1234" w:type="dxa"/>
          </w:tcPr>
          <w:p w14:paraId="5E459EB0">
            <w:pPr>
              <w:spacing w:after="0" w:line="240" w:lineRule="auto"/>
            </w:pPr>
          </w:p>
        </w:tc>
        <w:tc>
          <w:tcPr>
            <w:tcW w:w="1234" w:type="dxa"/>
          </w:tcPr>
          <w:p w14:paraId="28B5681D">
            <w:pPr>
              <w:spacing w:after="0" w:line="240" w:lineRule="auto"/>
            </w:pPr>
          </w:p>
        </w:tc>
        <w:tc>
          <w:tcPr>
            <w:tcW w:w="1234" w:type="dxa"/>
          </w:tcPr>
          <w:p w14:paraId="139631B9">
            <w:pPr>
              <w:spacing w:after="0" w:line="240" w:lineRule="auto"/>
            </w:pPr>
          </w:p>
        </w:tc>
        <w:tc>
          <w:tcPr>
            <w:tcW w:w="1234" w:type="dxa"/>
          </w:tcPr>
          <w:p w14:paraId="6493CB23">
            <w:pPr>
              <w:spacing w:after="0" w:line="240" w:lineRule="auto"/>
            </w:pPr>
          </w:p>
        </w:tc>
        <w:tc>
          <w:tcPr>
            <w:tcW w:w="1234" w:type="dxa"/>
          </w:tcPr>
          <w:p w14:paraId="182ED4A9">
            <w:pPr>
              <w:spacing w:after="0" w:line="240" w:lineRule="auto"/>
            </w:pPr>
          </w:p>
        </w:tc>
      </w:tr>
      <w:tr w14:paraId="03CDBD34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2EE98265">
            <w:pPr>
              <w:spacing w:after="0" w:line="240" w:lineRule="auto"/>
            </w:pPr>
          </w:p>
        </w:tc>
        <w:tc>
          <w:tcPr>
            <w:tcW w:w="1234" w:type="dxa"/>
          </w:tcPr>
          <w:p w14:paraId="47DC4C6F">
            <w:pPr>
              <w:spacing w:after="0" w:line="240" w:lineRule="auto"/>
            </w:pPr>
          </w:p>
        </w:tc>
        <w:tc>
          <w:tcPr>
            <w:tcW w:w="1234" w:type="dxa"/>
          </w:tcPr>
          <w:p w14:paraId="5070546B">
            <w:pPr>
              <w:spacing w:after="0" w:line="240" w:lineRule="auto"/>
            </w:pPr>
          </w:p>
        </w:tc>
        <w:tc>
          <w:tcPr>
            <w:tcW w:w="1234" w:type="dxa"/>
          </w:tcPr>
          <w:p w14:paraId="7D1EC214">
            <w:pPr>
              <w:spacing w:after="0" w:line="240" w:lineRule="auto"/>
            </w:pPr>
          </w:p>
        </w:tc>
        <w:tc>
          <w:tcPr>
            <w:tcW w:w="1234" w:type="dxa"/>
          </w:tcPr>
          <w:p w14:paraId="7261E345">
            <w:pPr>
              <w:spacing w:after="0" w:line="240" w:lineRule="auto"/>
            </w:pPr>
          </w:p>
        </w:tc>
        <w:tc>
          <w:tcPr>
            <w:tcW w:w="1234" w:type="dxa"/>
          </w:tcPr>
          <w:p w14:paraId="120ECD91">
            <w:pPr>
              <w:spacing w:after="0" w:line="240" w:lineRule="auto"/>
            </w:pPr>
          </w:p>
        </w:tc>
        <w:tc>
          <w:tcPr>
            <w:tcW w:w="1234" w:type="dxa"/>
          </w:tcPr>
          <w:p w14:paraId="068E517D">
            <w:pPr>
              <w:spacing w:after="0" w:line="240" w:lineRule="auto"/>
            </w:pPr>
          </w:p>
        </w:tc>
      </w:tr>
      <w:tr w14:paraId="3817D83E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29F86181">
            <w:pPr>
              <w:spacing w:after="0" w:line="240" w:lineRule="auto"/>
            </w:pPr>
          </w:p>
        </w:tc>
        <w:tc>
          <w:tcPr>
            <w:tcW w:w="1234" w:type="dxa"/>
          </w:tcPr>
          <w:p w14:paraId="6A4BF339">
            <w:pPr>
              <w:spacing w:after="0" w:line="240" w:lineRule="auto"/>
            </w:pPr>
          </w:p>
        </w:tc>
        <w:tc>
          <w:tcPr>
            <w:tcW w:w="1234" w:type="dxa"/>
          </w:tcPr>
          <w:p w14:paraId="53EB9C3F">
            <w:pPr>
              <w:spacing w:after="0" w:line="240" w:lineRule="auto"/>
            </w:pPr>
          </w:p>
        </w:tc>
        <w:tc>
          <w:tcPr>
            <w:tcW w:w="1234" w:type="dxa"/>
          </w:tcPr>
          <w:p w14:paraId="1CCE51B8">
            <w:pPr>
              <w:spacing w:after="0" w:line="240" w:lineRule="auto"/>
            </w:pPr>
          </w:p>
        </w:tc>
        <w:tc>
          <w:tcPr>
            <w:tcW w:w="1234" w:type="dxa"/>
          </w:tcPr>
          <w:p w14:paraId="1EF938F1">
            <w:pPr>
              <w:spacing w:after="0" w:line="240" w:lineRule="auto"/>
            </w:pPr>
          </w:p>
        </w:tc>
        <w:tc>
          <w:tcPr>
            <w:tcW w:w="1234" w:type="dxa"/>
          </w:tcPr>
          <w:p w14:paraId="48B7919A">
            <w:pPr>
              <w:spacing w:after="0" w:line="240" w:lineRule="auto"/>
            </w:pPr>
          </w:p>
        </w:tc>
        <w:tc>
          <w:tcPr>
            <w:tcW w:w="1234" w:type="dxa"/>
          </w:tcPr>
          <w:p w14:paraId="63A80F0D">
            <w:pPr>
              <w:spacing w:after="0" w:line="240" w:lineRule="auto"/>
            </w:pPr>
          </w:p>
        </w:tc>
      </w:tr>
      <w:tr w14:paraId="2961F87B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4828D0BB">
            <w:pPr>
              <w:spacing w:after="0" w:line="240" w:lineRule="auto"/>
            </w:pPr>
          </w:p>
        </w:tc>
        <w:tc>
          <w:tcPr>
            <w:tcW w:w="1234" w:type="dxa"/>
          </w:tcPr>
          <w:p w14:paraId="4900B744">
            <w:pPr>
              <w:spacing w:after="0" w:line="240" w:lineRule="auto"/>
            </w:pPr>
          </w:p>
        </w:tc>
        <w:tc>
          <w:tcPr>
            <w:tcW w:w="1234" w:type="dxa"/>
          </w:tcPr>
          <w:p w14:paraId="2F6BC980">
            <w:pPr>
              <w:spacing w:after="0" w:line="240" w:lineRule="auto"/>
            </w:pPr>
          </w:p>
        </w:tc>
        <w:tc>
          <w:tcPr>
            <w:tcW w:w="1234" w:type="dxa"/>
          </w:tcPr>
          <w:p w14:paraId="2A24D79F">
            <w:pPr>
              <w:spacing w:after="0" w:line="240" w:lineRule="auto"/>
            </w:pPr>
          </w:p>
        </w:tc>
        <w:tc>
          <w:tcPr>
            <w:tcW w:w="1234" w:type="dxa"/>
          </w:tcPr>
          <w:p w14:paraId="265BBD81">
            <w:pPr>
              <w:spacing w:after="0" w:line="240" w:lineRule="auto"/>
            </w:pPr>
          </w:p>
        </w:tc>
        <w:tc>
          <w:tcPr>
            <w:tcW w:w="1234" w:type="dxa"/>
          </w:tcPr>
          <w:p w14:paraId="5576E348">
            <w:pPr>
              <w:spacing w:after="0" w:line="240" w:lineRule="auto"/>
            </w:pPr>
          </w:p>
        </w:tc>
        <w:tc>
          <w:tcPr>
            <w:tcW w:w="1234" w:type="dxa"/>
          </w:tcPr>
          <w:p w14:paraId="7DFD3DB4">
            <w:pPr>
              <w:spacing w:after="0" w:line="240" w:lineRule="auto"/>
            </w:pPr>
          </w:p>
        </w:tc>
      </w:tr>
      <w:tr w14:paraId="455097C8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0B543FA4">
            <w:pPr>
              <w:spacing w:after="0" w:line="240" w:lineRule="auto"/>
            </w:pPr>
          </w:p>
        </w:tc>
        <w:tc>
          <w:tcPr>
            <w:tcW w:w="1234" w:type="dxa"/>
          </w:tcPr>
          <w:p w14:paraId="4CA2194F">
            <w:pPr>
              <w:spacing w:after="0" w:line="240" w:lineRule="auto"/>
            </w:pPr>
          </w:p>
        </w:tc>
        <w:tc>
          <w:tcPr>
            <w:tcW w:w="1234" w:type="dxa"/>
          </w:tcPr>
          <w:p w14:paraId="7B7A2941">
            <w:pPr>
              <w:spacing w:after="0" w:line="240" w:lineRule="auto"/>
            </w:pPr>
          </w:p>
        </w:tc>
        <w:tc>
          <w:tcPr>
            <w:tcW w:w="1234" w:type="dxa"/>
          </w:tcPr>
          <w:p w14:paraId="31AF0E11">
            <w:pPr>
              <w:spacing w:after="0" w:line="240" w:lineRule="auto"/>
            </w:pPr>
          </w:p>
        </w:tc>
        <w:tc>
          <w:tcPr>
            <w:tcW w:w="1234" w:type="dxa"/>
          </w:tcPr>
          <w:p w14:paraId="134B6086">
            <w:pPr>
              <w:spacing w:after="0" w:line="240" w:lineRule="auto"/>
            </w:pPr>
          </w:p>
        </w:tc>
        <w:tc>
          <w:tcPr>
            <w:tcW w:w="1234" w:type="dxa"/>
          </w:tcPr>
          <w:p w14:paraId="401CCE57">
            <w:pPr>
              <w:spacing w:after="0" w:line="240" w:lineRule="auto"/>
            </w:pPr>
          </w:p>
        </w:tc>
        <w:tc>
          <w:tcPr>
            <w:tcW w:w="1234" w:type="dxa"/>
          </w:tcPr>
          <w:p w14:paraId="5675D2F3">
            <w:pPr>
              <w:spacing w:after="0" w:line="240" w:lineRule="auto"/>
            </w:pPr>
          </w:p>
        </w:tc>
      </w:tr>
      <w:tr w14:paraId="450960D8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7C5FBA5D">
            <w:pPr>
              <w:spacing w:after="0" w:line="240" w:lineRule="auto"/>
            </w:pPr>
          </w:p>
        </w:tc>
        <w:tc>
          <w:tcPr>
            <w:tcW w:w="1234" w:type="dxa"/>
          </w:tcPr>
          <w:p w14:paraId="7029ECC2">
            <w:pPr>
              <w:spacing w:after="0" w:line="240" w:lineRule="auto"/>
            </w:pPr>
          </w:p>
        </w:tc>
        <w:tc>
          <w:tcPr>
            <w:tcW w:w="1234" w:type="dxa"/>
          </w:tcPr>
          <w:p w14:paraId="542A7CD8">
            <w:pPr>
              <w:spacing w:after="0" w:line="240" w:lineRule="auto"/>
            </w:pPr>
          </w:p>
        </w:tc>
        <w:tc>
          <w:tcPr>
            <w:tcW w:w="1234" w:type="dxa"/>
          </w:tcPr>
          <w:p w14:paraId="3FF8FEC5">
            <w:pPr>
              <w:spacing w:after="0" w:line="240" w:lineRule="auto"/>
            </w:pPr>
          </w:p>
        </w:tc>
        <w:tc>
          <w:tcPr>
            <w:tcW w:w="1234" w:type="dxa"/>
          </w:tcPr>
          <w:p w14:paraId="0B9B2536">
            <w:pPr>
              <w:spacing w:after="0" w:line="240" w:lineRule="auto"/>
            </w:pPr>
          </w:p>
        </w:tc>
        <w:tc>
          <w:tcPr>
            <w:tcW w:w="1234" w:type="dxa"/>
          </w:tcPr>
          <w:p w14:paraId="431C78F6">
            <w:pPr>
              <w:spacing w:after="0" w:line="240" w:lineRule="auto"/>
            </w:pPr>
          </w:p>
        </w:tc>
        <w:tc>
          <w:tcPr>
            <w:tcW w:w="1234" w:type="dxa"/>
          </w:tcPr>
          <w:p w14:paraId="345B2BD7">
            <w:pPr>
              <w:spacing w:after="0" w:line="240" w:lineRule="auto"/>
            </w:pPr>
          </w:p>
        </w:tc>
      </w:tr>
      <w:tr w14:paraId="54ABBE38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0671D9AF">
            <w:pPr>
              <w:spacing w:after="0" w:line="240" w:lineRule="auto"/>
            </w:pPr>
          </w:p>
        </w:tc>
        <w:tc>
          <w:tcPr>
            <w:tcW w:w="1234" w:type="dxa"/>
          </w:tcPr>
          <w:p w14:paraId="1E9DCBAE">
            <w:pPr>
              <w:spacing w:after="0" w:line="240" w:lineRule="auto"/>
            </w:pPr>
          </w:p>
        </w:tc>
        <w:tc>
          <w:tcPr>
            <w:tcW w:w="1234" w:type="dxa"/>
          </w:tcPr>
          <w:p w14:paraId="27DA814C">
            <w:pPr>
              <w:spacing w:after="0" w:line="240" w:lineRule="auto"/>
            </w:pPr>
          </w:p>
        </w:tc>
        <w:tc>
          <w:tcPr>
            <w:tcW w:w="1234" w:type="dxa"/>
          </w:tcPr>
          <w:p w14:paraId="19B587D6">
            <w:pPr>
              <w:spacing w:after="0" w:line="240" w:lineRule="auto"/>
            </w:pPr>
          </w:p>
        </w:tc>
        <w:tc>
          <w:tcPr>
            <w:tcW w:w="1234" w:type="dxa"/>
          </w:tcPr>
          <w:p w14:paraId="082C9A13">
            <w:pPr>
              <w:spacing w:after="0" w:line="240" w:lineRule="auto"/>
            </w:pPr>
          </w:p>
        </w:tc>
        <w:tc>
          <w:tcPr>
            <w:tcW w:w="1234" w:type="dxa"/>
          </w:tcPr>
          <w:p w14:paraId="4312BCE8">
            <w:pPr>
              <w:spacing w:after="0" w:line="240" w:lineRule="auto"/>
            </w:pPr>
          </w:p>
        </w:tc>
        <w:tc>
          <w:tcPr>
            <w:tcW w:w="1234" w:type="dxa"/>
          </w:tcPr>
          <w:p w14:paraId="5810128C">
            <w:pPr>
              <w:spacing w:after="0" w:line="240" w:lineRule="auto"/>
            </w:pPr>
          </w:p>
        </w:tc>
      </w:tr>
      <w:tr w14:paraId="34440B5C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3276440E">
            <w:pPr>
              <w:spacing w:after="0" w:line="240" w:lineRule="auto"/>
            </w:pPr>
          </w:p>
        </w:tc>
        <w:tc>
          <w:tcPr>
            <w:tcW w:w="1234" w:type="dxa"/>
          </w:tcPr>
          <w:p w14:paraId="193C6C88">
            <w:pPr>
              <w:spacing w:after="0" w:line="240" w:lineRule="auto"/>
            </w:pPr>
          </w:p>
        </w:tc>
        <w:tc>
          <w:tcPr>
            <w:tcW w:w="1234" w:type="dxa"/>
          </w:tcPr>
          <w:p w14:paraId="06615F63">
            <w:pPr>
              <w:spacing w:after="0" w:line="240" w:lineRule="auto"/>
            </w:pPr>
          </w:p>
        </w:tc>
        <w:tc>
          <w:tcPr>
            <w:tcW w:w="1234" w:type="dxa"/>
          </w:tcPr>
          <w:p w14:paraId="0F9884D6">
            <w:pPr>
              <w:spacing w:after="0" w:line="240" w:lineRule="auto"/>
            </w:pPr>
          </w:p>
        </w:tc>
        <w:tc>
          <w:tcPr>
            <w:tcW w:w="1234" w:type="dxa"/>
          </w:tcPr>
          <w:p w14:paraId="67E4F95C">
            <w:pPr>
              <w:spacing w:after="0" w:line="240" w:lineRule="auto"/>
            </w:pPr>
          </w:p>
        </w:tc>
        <w:tc>
          <w:tcPr>
            <w:tcW w:w="1234" w:type="dxa"/>
          </w:tcPr>
          <w:p w14:paraId="3B495023">
            <w:pPr>
              <w:spacing w:after="0" w:line="240" w:lineRule="auto"/>
            </w:pPr>
          </w:p>
        </w:tc>
        <w:tc>
          <w:tcPr>
            <w:tcW w:w="1234" w:type="dxa"/>
          </w:tcPr>
          <w:p w14:paraId="43376E7B">
            <w:pPr>
              <w:spacing w:after="0" w:line="240" w:lineRule="auto"/>
            </w:pPr>
          </w:p>
        </w:tc>
      </w:tr>
      <w:tr w14:paraId="2BEFF01D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2EF31BEA">
            <w:pPr>
              <w:spacing w:after="0" w:line="240" w:lineRule="auto"/>
            </w:pPr>
          </w:p>
        </w:tc>
        <w:tc>
          <w:tcPr>
            <w:tcW w:w="1234" w:type="dxa"/>
          </w:tcPr>
          <w:p w14:paraId="0560732B">
            <w:pPr>
              <w:spacing w:after="0" w:line="240" w:lineRule="auto"/>
            </w:pPr>
          </w:p>
        </w:tc>
        <w:tc>
          <w:tcPr>
            <w:tcW w:w="1234" w:type="dxa"/>
          </w:tcPr>
          <w:p w14:paraId="3B22924E">
            <w:pPr>
              <w:spacing w:after="0" w:line="240" w:lineRule="auto"/>
            </w:pPr>
          </w:p>
        </w:tc>
        <w:tc>
          <w:tcPr>
            <w:tcW w:w="1234" w:type="dxa"/>
          </w:tcPr>
          <w:p w14:paraId="14E07080">
            <w:pPr>
              <w:spacing w:after="0" w:line="240" w:lineRule="auto"/>
            </w:pPr>
          </w:p>
        </w:tc>
        <w:tc>
          <w:tcPr>
            <w:tcW w:w="1234" w:type="dxa"/>
          </w:tcPr>
          <w:p w14:paraId="3EF277C3">
            <w:pPr>
              <w:spacing w:after="0" w:line="240" w:lineRule="auto"/>
            </w:pPr>
          </w:p>
        </w:tc>
        <w:tc>
          <w:tcPr>
            <w:tcW w:w="1234" w:type="dxa"/>
          </w:tcPr>
          <w:p w14:paraId="31642268">
            <w:pPr>
              <w:spacing w:after="0" w:line="240" w:lineRule="auto"/>
            </w:pPr>
          </w:p>
        </w:tc>
        <w:tc>
          <w:tcPr>
            <w:tcW w:w="1234" w:type="dxa"/>
          </w:tcPr>
          <w:p w14:paraId="14432503">
            <w:pPr>
              <w:spacing w:after="0" w:line="240" w:lineRule="auto"/>
            </w:pPr>
          </w:p>
        </w:tc>
      </w:tr>
      <w:tr w14:paraId="31CBD960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298275B4">
            <w:pPr>
              <w:spacing w:after="0" w:line="240" w:lineRule="auto"/>
            </w:pPr>
          </w:p>
        </w:tc>
        <w:tc>
          <w:tcPr>
            <w:tcW w:w="1234" w:type="dxa"/>
          </w:tcPr>
          <w:p w14:paraId="48D24D78">
            <w:pPr>
              <w:spacing w:after="0" w:line="240" w:lineRule="auto"/>
            </w:pPr>
          </w:p>
        </w:tc>
        <w:tc>
          <w:tcPr>
            <w:tcW w:w="1234" w:type="dxa"/>
          </w:tcPr>
          <w:p w14:paraId="6123F14A">
            <w:pPr>
              <w:spacing w:after="0" w:line="240" w:lineRule="auto"/>
            </w:pPr>
          </w:p>
        </w:tc>
        <w:tc>
          <w:tcPr>
            <w:tcW w:w="1234" w:type="dxa"/>
          </w:tcPr>
          <w:p w14:paraId="026422E4">
            <w:pPr>
              <w:spacing w:after="0" w:line="240" w:lineRule="auto"/>
            </w:pPr>
          </w:p>
        </w:tc>
        <w:tc>
          <w:tcPr>
            <w:tcW w:w="1234" w:type="dxa"/>
          </w:tcPr>
          <w:p w14:paraId="2032D8A2">
            <w:pPr>
              <w:spacing w:after="0" w:line="240" w:lineRule="auto"/>
            </w:pPr>
          </w:p>
        </w:tc>
        <w:tc>
          <w:tcPr>
            <w:tcW w:w="1234" w:type="dxa"/>
          </w:tcPr>
          <w:p w14:paraId="05AA790B">
            <w:pPr>
              <w:spacing w:after="0" w:line="240" w:lineRule="auto"/>
            </w:pPr>
          </w:p>
        </w:tc>
        <w:tc>
          <w:tcPr>
            <w:tcW w:w="1234" w:type="dxa"/>
          </w:tcPr>
          <w:p w14:paraId="18DB3FD7">
            <w:pPr>
              <w:spacing w:after="0" w:line="240" w:lineRule="auto"/>
            </w:pPr>
          </w:p>
        </w:tc>
      </w:tr>
      <w:tr w14:paraId="5695E315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4C9D1117">
            <w:pPr>
              <w:spacing w:after="0" w:line="240" w:lineRule="auto"/>
            </w:pPr>
          </w:p>
        </w:tc>
        <w:tc>
          <w:tcPr>
            <w:tcW w:w="1234" w:type="dxa"/>
          </w:tcPr>
          <w:p w14:paraId="3930FC11">
            <w:pPr>
              <w:spacing w:after="0" w:line="240" w:lineRule="auto"/>
            </w:pPr>
          </w:p>
        </w:tc>
        <w:tc>
          <w:tcPr>
            <w:tcW w:w="1234" w:type="dxa"/>
          </w:tcPr>
          <w:p w14:paraId="431BCDFE">
            <w:pPr>
              <w:spacing w:after="0" w:line="240" w:lineRule="auto"/>
            </w:pPr>
          </w:p>
        </w:tc>
        <w:tc>
          <w:tcPr>
            <w:tcW w:w="1234" w:type="dxa"/>
          </w:tcPr>
          <w:p w14:paraId="6F2379F5">
            <w:pPr>
              <w:spacing w:after="0" w:line="240" w:lineRule="auto"/>
            </w:pPr>
          </w:p>
        </w:tc>
        <w:tc>
          <w:tcPr>
            <w:tcW w:w="1234" w:type="dxa"/>
          </w:tcPr>
          <w:p w14:paraId="1D4C4433">
            <w:pPr>
              <w:spacing w:after="0" w:line="240" w:lineRule="auto"/>
            </w:pPr>
          </w:p>
        </w:tc>
        <w:tc>
          <w:tcPr>
            <w:tcW w:w="1234" w:type="dxa"/>
          </w:tcPr>
          <w:p w14:paraId="21051FDA">
            <w:pPr>
              <w:spacing w:after="0" w:line="240" w:lineRule="auto"/>
            </w:pPr>
          </w:p>
        </w:tc>
        <w:tc>
          <w:tcPr>
            <w:tcW w:w="1234" w:type="dxa"/>
          </w:tcPr>
          <w:p w14:paraId="34089F95">
            <w:pPr>
              <w:spacing w:after="0" w:line="240" w:lineRule="auto"/>
            </w:pPr>
          </w:p>
        </w:tc>
      </w:tr>
      <w:tr w14:paraId="000CE787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7C52E988">
            <w:pPr>
              <w:spacing w:after="0" w:line="240" w:lineRule="auto"/>
            </w:pPr>
          </w:p>
        </w:tc>
        <w:tc>
          <w:tcPr>
            <w:tcW w:w="1234" w:type="dxa"/>
          </w:tcPr>
          <w:p w14:paraId="39471142">
            <w:pPr>
              <w:spacing w:after="0" w:line="240" w:lineRule="auto"/>
            </w:pPr>
          </w:p>
        </w:tc>
        <w:tc>
          <w:tcPr>
            <w:tcW w:w="1234" w:type="dxa"/>
          </w:tcPr>
          <w:p w14:paraId="65EECFA0">
            <w:pPr>
              <w:spacing w:after="0" w:line="240" w:lineRule="auto"/>
            </w:pPr>
          </w:p>
        </w:tc>
        <w:tc>
          <w:tcPr>
            <w:tcW w:w="1234" w:type="dxa"/>
          </w:tcPr>
          <w:p w14:paraId="3E784C5E">
            <w:pPr>
              <w:spacing w:after="0" w:line="240" w:lineRule="auto"/>
            </w:pPr>
          </w:p>
        </w:tc>
        <w:tc>
          <w:tcPr>
            <w:tcW w:w="1234" w:type="dxa"/>
          </w:tcPr>
          <w:p w14:paraId="4FC8CA98">
            <w:pPr>
              <w:spacing w:after="0" w:line="240" w:lineRule="auto"/>
            </w:pPr>
          </w:p>
        </w:tc>
        <w:tc>
          <w:tcPr>
            <w:tcW w:w="1234" w:type="dxa"/>
          </w:tcPr>
          <w:p w14:paraId="40A84B1F">
            <w:pPr>
              <w:spacing w:after="0" w:line="240" w:lineRule="auto"/>
            </w:pPr>
          </w:p>
        </w:tc>
        <w:tc>
          <w:tcPr>
            <w:tcW w:w="1234" w:type="dxa"/>
          </w:tcPr>
          <w:p w14:paraId="17E4A6AC">
            <w:pPr>
              <w:spacing w:after="0" w:line="240" w:lineRule="auto"/>
            </w:pPr>
          </w:p>
        </w:tc>
      </w:tr>
      <w:tr w14:paraId="4FE689C7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3859F3E3">
            <w:pPr>
              <w:spacing w:after="0" w:line="240" w:lineRule="auto"/>
            </w:pPr>
          </w:p>
        </w:tc>
        <w:tc>
          <w:tcPr>
            <w:tcW w:w="1234" w:type="dxa"/>
          </w:tcPr>
          <w:p w14:paraId="7EB5406A">
            <w:pPr>
              <w:spacing w:after="0" w:line="240" w:lineRule="auto"/>
            </w:pPr>
          </w:p>
        </w:tc>
        <w:tc>
          <w:tcPr>
            <w:tcW w:w="1234" w:type="dxa"/>
          </w:tcPr>
          <w:p w14:paraId="45A8A071">
            <w:pPr>
              <w:spacing w:after="0" w:line="240" w:lineRule="auto"/>
            </w:pPr>
          </w:p>
        </w:tc>
        <w:tc>
          <w:tcPr>
            <w:tcW w:w="1234" w:type="dxa"/>
          </w:tcPr>
          <w:p w14:paraId="6A20DFBC">
            <w:pPr>
              <w:spacing w:after="0" w:line="240" w:lineRule="auto"/>
            </w:pPr>
          </w:p>
        </w:tc>
        <w:tc>
          <w:tcPr>
            <w:tcW w:w="1234" w:type="dxa"/>
          </w:tcPr>
          <w:p w14:paraId="61A407BA">
            <w:pPr>
              <w:spacing w:after="0" w:line="240" w:lineRule="auto"/>
            </w:pPr>
          </w:p>
        </w:tc>
        <w:tc>
          <w:tcPr>
            <w:tcW w:w="1234" w:type="dxa"/>
          </w:tcPr>
          <w:p w14:paraId="60C2B8B1">
            <w:pPr>
              <w:spacing w:after="0" w:line="240" w:lineRule="auto"/>
            </w:pPr>
          </w:p>
        </w:tc>
        <w:tc>
          <w:tcPr>
            <w:tcW w:w="1234" w:type="dxa"/>
          </w:tcPr>
          <w:p w14:paraId="46E2D022">
            <w:pPr>
              <w:spacing w:after="0" w:line="240" w:lineRule="auto"/>
            </w:pPr>
          </w:p>
        </w:tc>
      </w:tr>
      <w:tr w14:paraId="6D06E53C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07226888">
            <w:pPr>
              <w:spacing w:after="0" w:line="240" w:lineRule="auto"/>
            </w:pPr>
          </w:p>
        </w:tc>
        <w:tc>
          <w:tcPr>
            <w:tcW w:w="1234" w:type="dxa"/>
          </w:tcPr>
          <w:p w14:paraId="57E7B716">
            <w:pPr>
              <w:spacing w:after="0" w:line="240" w:lineRule="auto"/>
            </w:pPr>
          </w:p>
        </w:tc>
        <w:tc>
          <w:tcPr>
            <w:tcW w:w="1234" w:type="dxa"/>
          </w:tcPr>
          <w:p w14:paraId="497B08FC">
            <w:pPr>
              <w:spacing w:after="0" w:line="240" w:lineRule="auto"/>
            </w:pPr>
          </w:p>
        </w:tc>
        <w:tc>
          <w:tcPr>
            <w:tcW w:w="1234" w:type="dxa"/>
          </w:tcPr>
          <w:p w14:paraId="3B110F39">
            <w:pPr>
              <w:spacing w:after="0" w:line="240" w:lineRule="auto"/>
            </w:pPr>
          </w:p>
        </w:tc>
        <w:tc>
          <w:tcPr>
            <w:tcW w:w="1234" w:type="dxa"/>
          </w:tcPr>
          <w:p w14:paraId="7AEF9342">
            <w:pPr>
              <w:spacing w:after="0" w:line="240" w:lineRule="auto"/>
            </w:pPr>
          </w:p>
        </w:tc>
        <w:tc>
          <w:tcPr>
            <w:tcW w:w="1234" w:type="dxa"/>
          </w:tcPr>
          <w:p w14:paraId="3B47ABE1">
            <w:pPr>
              <w:spacing w:after="0" w:line="240" w:lineRule="auto"/>
            </w:pPr>
          </w:p>
        </w:tc>
        <w:tc>
          <w:tcPr>
            <w:tcW w:w="1234" w:type="dxa"/>
          </w:tcPr>
          <w:p w14:paraId="103B991C">
            <w:pPr>
              <w:spacing w:after="0" w:line="240" w:lineRule="auto"/>
            </w:pPr>
          </w:p>
        </w:tc>
      </w:tr>
      <w:tr w14:paraId="134E9EF8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42C3CE96">
            <w:pPr>
              <w:spacing w:after="0" w:line="240" w:lineRule="auto"/>
            </w:pPr>
          </w:p>
        </w:tc>
        <w:tc>
          <w:tcPr>
            <w:tcW w:w="1234" w:type="dxa"/>
          </w:tcPr>
          <w:p w14:paraId="58DDFD73">
            <w:pPr>
              <w:spacing w:after="0" w:line="240" w:lineRule="auto"/>
            </w:pPr>
          </w:p>
        </w:tc>
        <w:tc>
          <w:tcPr>
            <w:tcW w:w="1234" w:type="dxa"/>
          </w:tcPr>
          <w:p w14:paraId="12E08B6C">
            <w:pPr>
              <w:spacing w:after="0" w:line="240" w:lineRule="auto"/>
            </w:pPr>
          </w:p>
        </w:tc>
        <w:tc>
          <w:tcPr>
            <w:tcW w:w="1234" w:type="dxa"/>
          </w:tcPr>
          <w:p w14:paraId="786294BE">
            <w:pPr>
              <w:spacing w:after="0" w:line="240" w:lineRule="auto"/>
            </w:pPr>
          </w:p>
        </w:tc>
        <w:tc>
          <w:tcPr>
            <w:tcW w:w="1234" w:type="dxa"/>
          </w:tcPr>
          <w:p w14:paraId="63701FD4">
            <w:pPr>
              <w:spacing w:after="0" w:line="240" w:lineRule="auto"/>
            </w:pPr>
          </w:p>
        </w:tc>
        <w:tc>
          <w:tcPr>
            <w:tcW w:w="1234" w:type="dxa"/>
          </w:tcPr>
          <w:p w14:paraId="6BA206CD">
            <w:pPr>
              <w:spacing w:after="0" w:line="240" w:lineRule="auto"/>
            </w:pPr>
          </w:p>
        </w:tc>
        <w:tc>
          <w:tcPr>
            <w:tcW w:w="1234" w:type="dxa"/>
          </w:tcPr>
          <w:p w14:paraId="54124F7C">
            <w:pPr>
              <w:spacing w:after="0" w:line="240" w:lineRule="auto"/>
            </w:pPr>
          </w:p>
        </w:tc>
      </w:tr>
      <w:tr w14:paraId="74B7F816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0C01D108">
            <w:pPr>
              <w:spacing w:after="0" w:line="240" w:lineRule="auto"/>
            </w:pPr>
          </w:p>
        </w:tc>
        <w:tc>
          <w:tcPr>
            <w:tcW w:w="1234" w:type="dxa"/>
          </w:tcPr>
          <w:p w14:paraId="660DED46">
            <w:pPr>
              <w:spacing w:after="0" w:line="240" w:lineRule="auto"/>
            </w:pPr>
          </w:p>
        </w:tc>
        <w:tc>
          <w:tcPr>
            <w:tcW w:w="1234" w:type="dxa"/>
          </w:tcPr>
          <w:p w14:paraId="470862C2">
            <w:pPr>
              <w:spacing w:after="0" w:line="240" w:lineRule="auto"/>
            </w:pPr>
          </w:p>
        </w:tc>
        <w:tc>
          <w:tcPr>
            <w:tcW w:w="1234" w:type="dxa"/>
          </w:tcPr>
          <w:p w14:paraId="0448D7B4">
            <w:pPr>
              <w:spacing w:after="0" w:line="240" w:lineRule="auto"/>
            </w:pPr>
          </w:p>
        </w:tc>
        <w:tc>
          <w:tcPr>
            <w:tcW w:w="1234" w:type="dxa"/>
          </w:tcPr>
          <w:p w14:paraId="6881E0E5">
            <w:pPr>
              <w:spacing w:after="0" w:line="240" w:lineRule="auto"/>
            </w:pPr>
          </w:p>
        </w:tc>
        <w:tc>
          <w:tcPr>
            <w:tcW w:w="1234" w:type="dxa"/>
          </w:tcPr>
          <w:p w14:paraId="77C20CBE">
            <w:pPr>
              <w:spacing w:after="0" w:line="240" w:lineRule="auto"/>
            </w:pPr>
          </w:p>
        </w:tc>
        <w:tc>
          <w:tcPr>
            <w:tcW w:w="1234" w:type="dxa"/>
          </w:tcPr>
          <w:p w14:paraId="0291B84E">
            <w:pPr>
              <w:spacing w:after="0" w:line="240" w:lineRule="auto"/>
            </w:pPr>
          </w:p>
        </w:tc>
      </w:tr>
      <w:tr w14:paraId="06B3C7DA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3A3B61ED">
            <w:pPr>
              <w:spacing w:after="0" w:line="240" w:lineRule="auto"/>
            </w:pPr>
          </w:p>
        </w:tc>
        <w:tc>
          <w:tcPr>
            <w:tcW w:w="1234" w:type="dxa"/>
          </w:tcPr>
          <w:p w14:paraId="26B8D791">
            <w:pPr>
              <w:spacing w:after="0" w:line="240" w:lineRule="auto"/>
            </w:pPr>
          </w:p>
        </w:tc>
        <w:tc>
          <w:tcPr>
            <w:tcW w:w="1234" w:type="dxa"/>
          </w:tcPr>
          <w:p w14:paraId="1145465A">
            <w:pPr>
              <w:spacing w:after="0" w:line="240" w:lineRule="auto"/>
            </w:pPr>
          </w:p>
        </w:tc>
        <w:tc>
          <w:tcPr>
            <w:tcW w:w="1234" w:type="dxa"/>
          </w:tcPr>
          <w:p w14:paraId="55B19948">
            <w:pPr>
              <w:spacing w:after="0" w:line="240" w:lineRule="auto"/>
            </w:pPr>
          </w:p>
        </w:tc>
        <w:tc>
          <w:tcPr>
            <w:tcW w:w="1234" w:type="dxa"/>
          </w:tcPr>
          <w:p w14:paraId="62ECB2D4">
            <w:pPr>
              <w:spacing w:after="0" w:line="240" w:lineRule="auto"/>
            </w:pPr>
          </w:p>
        </w:tc>
        <w:tc>
          <w:tcPr>
            <w:tcW w:w="1234" w:type="dxa"/>
          </w:tcPr>
          <w:p w14:paraId="250C0478">
            <w:pPr>
              <w:spacing w:after="0" w:line="240" w:lineRule="auto"/>
            </w:pPr>
          </w:p>
        </w:tc>
        <w:tc>
          <w:tcPr>
            <w:tcW w:w="1234" w:type="dxa"/>
          </w:tcPr>
          <w:p w14:paraId="645219CF">
            <w:pPr>
              <w:spacing w:after="0" w:line="240" w:lineRule="auto"/>
            </w:pPr>
          </w:p>
        </w:tc>
      </w:tr>
    </w:tbl>
    <w:p w14:paraId="43C18F83"/>
    <w:sectPr>
      <w:headerReference r:id="rId5" w:type="default"/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46E269">
    <w:pPr>
      <w:pStyle w:val="19"/>
      <w:jc w:val="center"/>
    </w:pPr>
    <w:r>
      <w:drawing>
        <wp:inline distT="0" distB="0" distL="114300" distR="114300">
          <wp:extent cx="914400" cy="9144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54DD7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uiPriority="99" w:semiHidden="0" w:name="List"/>
    <w:lsdException w:qFormat="1" w:uiPriority="99" w:semiHidden="0" w:name="List Bullet"/>
    <w:lsdException w:uiPriority="99" w:semiHidden="0" w:name="List Number"/>
    <w:lsdException w:qFormat="1"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qFormat="1"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skittingerjr</cp:lastModifiedBy>
  <dcterms:modified xsi:type="dcterms:W3CDTF">2025-06-02T16:42:03Z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2057-12.2.0.21179</vt:lpwstr>
  </property>
  <property fmtid="{D5CDD505-2E9C-101B-9397-08002B2CF9AE}" pid="3" name="ICV">
    <vt:lpwstr>2EB58F0FBAA24E1BABA3760C95A636D5_13</vt:lpwstr>
  </property>
</Properties>
</file>